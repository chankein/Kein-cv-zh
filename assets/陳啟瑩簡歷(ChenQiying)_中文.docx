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4"/>
        <w:rPr>
          <w:rFonts w:hint="default" w:eastAsiaTheme="majorEastAsia"/>
          <w:lang w:val="en-US" w:eastAsia="zh-CN"/>
        </w:rPr>
      </w:pPr>
      <w:r>
        <w:rPr>
          <w:rFonts w:hint="eastAsia"/>
          <w:lang w:val="en-US" w:eastAsia="zh-CN"/>
        </w:rPr>
        <w:t>陳啟瑩kein chan</w:t>
      </w:r>
    </w:p>
    <w:tbl>
      <w:tblPr>
        <w:tblStyle w:val="254"/>
        <w:tblW w:w="5000" w:type="pct"/>
        <w:tblDescription w:val="Contact Info table"/>
        <w:tblInd w:w="0" w:type="dxa"/>
        <w:tblLayout w:type="autofit"/>
        <w:tblCellMar>
          <w:top w:w="144" w:type="dxa"/>
          <w:left w:w="1656" w:type="dxa"/>
          <w:bottom w:w="0" w:type="dxa"/>
          <w:right w:w="0" w:type="dxa"/>
        </w:tblCellMar>
      </w:tblPr>
      <w:tblGrid>
        <w:gridCol w:w="10728"/>
      </w:tblGrid>
      <w:tr>
        <w:tblPrEx>
          <w:tblCellMar>
            <w:top w:w="144" w:type="dxa"/>
            <w:left w:w="1656" w:type="dxa"/>
            <w:bottom w:w="0" w:type="dxa"/>
            <w:right w:w="0" w:type="dxa"/>
          </w:tblCellMar>
        </w:tblPrEx>
        <w:trPr>
          <w:tblHeader/>
        </w:trPr>
        <w:tc>
          <w:tcPr>
            <w:tcW w:w="5000" w:type="pct"/>
            <w:tcBorders>
              <w:top w:val="nil"/>
              <w:left w:val="nil"/>
              <w:bottom w:val="nil"/>
              <w:right w:val="nil"/>
              <w:insideH w:val="nil"/>
              <w:insideV w:val="nil"/>
              <w:tl2br w:val="nil"/>
              <w:tr2bl w:val="nil"/>
            </w:tcBorders>
          </w:tcPr>
          <w:p>
            <w:pPr>
              <w:pStyle w:val="256"/>
              <w:wordWrap/>
              <w:spacing w:line="240" w:lineRule="auto"/>
              <w:rPr>
                <w:sz w:val="22"/>
              </w:rPr>
            </w:pPr>
            <w:r>
              <w:rPr>
                <w:rFonts w:hint="default"/>
              </w:rPr>
              <w:t>chankeinjp@yahoo.co.jp</w:t>
            </w:r>
            <w:r>
              <w:rPr>
                <w:sz w:val="22"/>
              </w:rPr>
              <w:t> | </w:t>
            </w:r>
            <w:r>
              <w:rPr>
                <w:rFonts w:hint="eastAsia" w:eastAsia="SimSun"/>
                <w:sz w:val="22"/>
                <w:lang w:val="en-US" w:eastAsia="zh-CN"/>
              </w:rPr>
              <w:t>China:</w:t>
            </w:r>
            <w:r>
              <w:rPr>
                <w:rFonts w:hint="eastAsia" w:ascii="Microsoft YaHei" w:hAnsi="Microsoft YaHei" w:eastAsia="SimSun" w:cs="Microsoft YaHei"/>
              </w:rPr>
              <w:t>+86 136-7609-1404</w:t>
            </w:r>
            <w:r>
              <w:rPr>
                <w:rFonts w:hint="eastAsia" w:ascii="Microsoft YaHei" w:hAnsi="Microsoft YaHei" w:eastAsia="SimSun" w:cs="Microsoft YaHei"/>
                <w:lang w:val="en-US" w:eastAsia="zh-CN"/>
              </w:rPr>
              <w:t>; Japan:</w:t>
            </w:r>
            <w:r>
              <w:rPr>
                <w:rFonts w:hint="eastAsia" w:ascii="Microsoft YaHei" w:hAnsi="Microsoft YaHei" w:eastAsia="SimSun" w:cs="Microsoft YaHei"/>
              </w:rPr>
              <w:t>+8</w:t>
            </w:r>
            <w:r>
              <w:rPr>
                <w:rFonts w:hint="eastAsia" w:ascii="Microsoft YaHei" w:hAnsi="Microsoft YaHei" w:eastAsia="SimSun" w:cs="Microsoft YaHei"/>
                <w:lang w:val="en-US" w:eastAsia="zh-CN"/>
              </w:rPr>
              <w:t>1 080-9556-9252</w:t>
            </w:r>
            <w:bookmarkStart w:id="0" w:name="_GoBack"/>
            <w:bookmarkEnd w:id="0"/>
          </w:p>
        </w:tc>
      </w:tr>
    </w:tbl>
    <w:p>
      <w:pPr>
        <w:pStyle w:val="3"/>
        <w:rPr>
          <w:rFonts w:hint="default"/>
          <w:lang w:val="en-US"/>
        </w:rPr>
      </w:pPr>
      <w:r>
        <w:rPr>
          <w:rFonts w:hint="eastAsia"/>
          <w:lang w:val="en-US" w:eastAsia="zh-CN"/>
        </w:rPr>
        <w:t>個人簡介</w:t>
      </w:r>
      <w:r>
        <w:rPr>
          <w:rFonts w:hint="eastAsia"/>
          <w:lang w:eastAsia="zh-CN"/>
        </w:rPr>
        <w:t>A</w:t>
      </w:r>
      <w:r>
        <w:rPr>
          <w:rFonts w:hint="eastAsia"/>
          <w:lang w:val="en-US" w:eastAsia="zh-CN"/>
        </w:rPr>
        <w:t>bout me</w:t>
      </w:r>
    </w:p>
    <w:tbl>
      <w:tblPr>
        <w:tblStyle w:val="254"/>
        <w:tblW w:w="5000" w:type="pct"/>
        <w:tblDescription w:val="Objective table"/>
        <w:tblInd w:w="0" w:type="dxa"/>
        <w:tblLayout w:type="autofit"/>
        <w:tblCellMar>
          <w:top w:w="144" w:type="dxa"/>
          <w:left w:w="1656" w:type="dxa"/>
          <w:bottom w:w="0" w:type="dxa"/>
          <w:right w:w="0" w:type="dxa"/>
        </w:tblCellMar>
      </w:tblPr>
      <w:tblGrid>
        <w:gridCol w:w="10728"/>
      </w:tblGrid>
      <w:tr>
        <w:tblPrEx>
          <w:tblCellMar>
            <w:top w:w="144" w:type="dxa"/>
            <w:left w:w="1656" w:type="dxa"/>
            <w:bottom w:w="0" w:type="dxa"/>
            <w:right w:w="0" w:type="dxa"/>
          </w:tblCellMar>
        </w:tblPrEx>
        <w:trPr>
          <w:tblHeader/>
        </w:trPr>
        <w:tc>
          <w:tcPr>
            <w:tcW w:w="5000" w:type="pct"/>
            <w:tcBorders>
              <w:top w:val="nil"/>
              <w:left w:val="nil"/>
              <w:bottom w:val="nil"/>
              <w:right w:val="nil"/>
              <w:insideH w:val="nil"/>
              <w:insideV w:val="nil"/>
              <w:tl2br w:val="nil"/>
              <w:tr2bl w:val="nil"/>
            </w:tcBorders>
          </w:tcPr>
          <w:p>
            <w:pPr>
              <w:wordWrap/>
              <w:spacing w:line="240" w:lineRule="auto"/>
              <w:rPr>
                <w:rFonts w:hint="eastAsia" w:eastAsia="SimSun"/>
                <w:sz w:val="22"/>
                <w:lang w:val="en-US" w:eastAsia="zh-CN"/>
              </w:rPr>
            </w:pPr>
            <w:r>
              <w:rPr>
                <w:rFonts w:hint="eastAsia" w:eastAsia="SimSun"/>
                <w:sz w:val="22"/>
                <w:lang w:val="en-US" w:eastAsia="zh-CN"/>
              </w:rPr>
              <w:t xml:space="preserve">  超过6年工作经验的資深大數據及服務端開發工程師。</w:t>
            </w:r>
          </w:p>
          <w:p>
            <w:pPr>
              <w:wordWrap/>
              <w:spacing w:line="240" w:lineRule="auto"/>
              <w:rPr>
                <w:rFonts w:hint="eastAsia" w:eastAsia="SimSun"/>
                <w:sz w:val="22"/>
                <w:lang w:val="en-US" w:eastAsia="zh-CN"/>
              </w:rPr>
            </w:pPr>
            <w:r>
              <w:rPr>
                <w:rFonts w:hint="eastAsia" w:eastAsia="SimSun"/>
                <w:sz w:val="22"/>
                <w:lang w:val="en-US" w:eastAsia="zh-CN"/>
              </w:rPr>
              <w:t xml:space="preserve">  熟練掌握Python,Java,R等多種編程語言進行高效開發。</w:t>
            </w:r>
          </w:p>
          <w:p>
            <w:pPr>
              <w:wordWrap/>
              <w:spacing w:line="240" w:lineRule="auto"/>
              <w:rPr>
                <w:rFonts w:hint="eastAsia" w:eastAsia="SimSun"/>
                <w:sz w:val="22"/>
                <w:lang w:val="en-US" w:eastAsia="zh-CN"/>
              </w:rPr>
            </w:pPr>
            <w:r>
              <w:rPr>
                <w:rFonts w:hint="eastAsia" w:eastAsia="SimSun"/>
                <w:sz w:val="22"/>
                <w:lang w:val="en-US" w:eastAsia="zh-CN"/>
              </w:rPr>
              <w:t xml:space="preserve">  熟悉多種MySQL，OracleDB等主流數據庫系統及Hadoop體系下的分佈式數據倉庫設計。</w:t>
            </w:r>
          </w:p>
          <w:p>
            <w:pPr>
              <w:wordWrap/>
              <w:spacing w:line="240" w:lineRule="auto"/>
              <w:rPr>
                <w:rFonts w:hint="eastAsia" w:eastAsia="SimSun"/>
                <w:sz w:val="22"/>
                <w:lang w:val="en-US" w:eastAsia="zh-CN"/>
              </w:rPr>
            </w:pPr>
            <w:r>
              <w:rPr>
                <w:rFonts w:hint="eastAsia" w:eastAsia="SimSun"/>
                <w:sz w:val="22"/>
                <w:lang w:val="en-US" w:eastAsia="zh-CN"/>
              </w:rPr>
              <w:t xml:space="preserve">  擅長埋點設計及管理及數據可視化,曾以數據組身份開發OSS數據中台系統,為各部門提供數據可視化報表頁面支持。同時熟悉Power BI等一般的數據可視化軟件的應用。</w:t>
            </w:r>
          </w:p>
          <w:p>
            <w:pPr>
              <w:wordWrap/>
              <w:spacing w:line="240" w:lineRule="auto"/>
              <w:rPr>
                <w:rFonts w:hint="eastAsia" w:eastAsia="SimSun"/>
                <w:sz w:val="22"/>
                <w:lang w:val="en-US" w:eastAsia="zh-CN"/>
              </w:rPr>
            </w:pPr>
            <w:r>
              <w:rPr>
                <w:rFonts w:hint="eastAsia" w:eastAsia="SimSun"/>
                <w:sz w:val="22"/>
                <w:lang w:val="en-US" w:eastAsia="zh-CN"/>
              </w:rPr>
              <w:t xml:space="preserve">  具備數據挖掘,建立用戶畫像,智能推薦系統開發等數據應用經驗,為公司運營的APP的用戶分析,廣告投放,用戶留存策略等提供數據支持。</w:t>
            </w:r>
          </w:p>
          <w:p>
            <w:pPr>
              <w:wordWrap/>
              <w:spacing w:line="240" w:lineRule="auto"/>
              <w:rPr>
                <w:rFonts w:hint="eastAsia" w:eastAsia="SimSun"/>
                <w:sz w:val="22"/>
                <w:lang w:val="en-US" w:eastAsia="zh-CN"/>
              </w:rPr>
            </w:pPr>
          </w:p>
          <w:p>
            <w:pPr>
              <w:wordWrap/>
              <w:spacing w:line="240" w:lineRule="auto"/>
              <w:rPr>
                <w:rFonts w:hint="eastAsia" w:eastAsia="SimSun"/>
                <w:sz w:val="22"/>
                <w:lang w:val="en-US" w:eastAsia="zh-CN"/>
              </w:rPr>
            </w:pPr>
            <w:r>
              <w:rPr>
                <w:rFonts w:hint="eastAsia" w:eastAsia="SimSun"/>
                <w:sz w:val="22"/>
                <w:lang w:val="en-US" w:eastAsia="zh-CN"/>
              </w:rPr>
              <w:t xml:space="preserve">  作為服務端開發工程師,有豐富的AI/自動化開發項目經驗，為日本政府,豐田,軟銀機器人等著客戶的項目提供設計,開發及測試服務。</w:t>
            </w:r>
          </w:p>
          <w:p>
            <w:pPr>
              <w:wordWrap/>
              <w:spacing w:line="240" w:lineRule="auto"/>
              <w:rPr>
                <w:rFonts w:hint="eastAsia" w:eastAsia="SimSun"/>
                <w:sz w:val="22"/>
                <w:lang w:val="en-US" w:eastAsia="zh-CN"/>
              </w:rPr>
            </w:pPr>
          </w:p>
        </w:tc>
      </w:tr>
    </w:tbl>
    <w:p>
      <w:pPr>
        <w:pStyle w:val="3"/>
      </w:pPr>
      <w:r>
        <w:rPr>
          <w:rFonts w:hint="default"/>
        </w:rPr>
        <w:t>技術棧</w:t>
      </w:r>
      <w:r>
        <w:rPr>
          <w:rFonts w:hint="eastAsia"/>
          <w:lang w:val="en-US" w:eastAsia="zh-CN"/>
        </w:rPr>
        <w:t xml:space="preserve"> </w:t>
      </w:r>
      <w:sdt>
        <w:sdtPr>
          <w:alias w:val="Skills &amp; Abilities heading:"/>
          <w:tag w:val="Skills &amp; Abilities heading:"/>
          <w:id w:val="-1758198345"/>
          <w:placeholder>
            <w:docPart w:val="4619EF6C6FA7473DB90D6EE7B830332D"/>
          </w:placeholder>
          <w:temporary/>
          <w:showingPlcHdr/>
          <w15:appearance w15:val="hidden"/>
        </w:sdtPr>
        <w:sdtContent>
          <w:r>
            <w:t>Skills &amp; Abilities</w:t>
          </w:r>
        </w:sdtContent>
      </w:sdt>
    </w:p>
    <w:tbl>
      <w:tblPr>
        <w:tblStyle w:val="254"/>
        <w:tblW w:w="5000" w:type="pct"/>
        <w:tblDescription w:val="Skills and Abilities table"/>
        <w:tblInd w:w="0" w:type="dxa"/>
        <w:tblLayout w:type="autofit"/>
        <w:tblCellMar>
          <w:top w:w="144" w:type="dxa"/>
          <w:left w:w="1656" w:type="dxa"/>
          <w:bottom w:w="0" w:type="dxa"/>
          <w:right w:w="0" w:type="dxa"/>
        </w:tblCellMar>
      </w:tblPr>
      <w:tblGrid>
        <w:gridCol w:w="10728"/>
      </w:tblGrid>
      <w:tr>
        <w:tblPrEx>
          <w:tblCellMar>
            <w:top w:w="144" w:type="dxa"/>
            <w:left w:w="1656" w:type="dxa"/>
            <w:bottom w:w="0" w:type="dxa"/>
            <w:right w:w="0" w:type="dxa"/>
          </w:tblCellMar>
        </w:tblPrEx>
        <w:trPr>
          <w:tblHeader/>
        </w:trPr>
        <w:tc>
          <w:tcPr>
            <w:tcW w:w="5000" w:type="pct"/>
            <w:tcBorders>
              <w:top w:val="nil"/>
              <w:left w:val="nil"/>
              <w:bottom w:val="nil"/>
              <w:right w:val="nil"/>
              <w:insideV w:val="nil"/>
              <w:tl2br w:val="nil"/>
              <w:tr2bl w:val="nil"/>
            </w:tcBorders>
          </w:tcPr>
          <w:p>
            <w:pPr>
              <w:wordWrap/>
              <w:spacing w:line="240" w:lineRule="auto"/>
              <w:rPr>
                <w:rFonts w:hint="default" w:eastAsia="SimSun"/>
                <w:sz w:val="22"/>
                <w:lang w:val="en-US" w:eastAsia="zh-CN"/>
              </w:rPr>
            </w:pPr>
            <w:r>
              <w:rPr>
                <w:rFonts w:hint="eastAsia" w:eastAsia="SimSun"/>
                <w:b/>
                <w:bCs/>
                <w:sz w:val="22"/>
                <w:lang w:val="en-US" w:eastAsia="zh-CN"/>
              </w:rPr>
              <w:t xml:space="preserve">編程語言:                                           </w:t>
            </w:r>
            <w:r>
              <w:rPr>
                <w:rFonts w:hint="default"/>
                <w:sz w:val="22"/>
              </w:rPr>
              <w:t>Python,</w:t>
            </w:r>
            <w:r>
              <w:rPr>
                <w:rFonts w:hint="eastAsia" w:eastAsia="SimSun"/>
                <w:sz w:val="22"/>
                <w:lang w:val="en-US" w:eastAsia="zh-CN"/>
              </w:rPr>
              <w:t xml:space="preserve"> </w:t>
            </w:r>
            <w:r>
              <w:rPr>
                <w:rFonts w:hint="default"/>
                <w:sz w:val="22"/>
              </w:rPr>
              <w:t>Java,</w:t>
            </w:r>
            <w:r>
              <w:rPr>
                <w:rFonts w:hint="eastAsia" w:eastAsia="SimSun"/>
                <w:sz w:val="22"/>
                <w:lang w:val="en-US" w:eastAsia="zh-CN"/>
              </w:rPr>
              <w:t xml:space="preserve"> </w:t>
            </w:r>
            <w:r>
              <w:rPr>
                <w:rFonts w:hint="default"/>
                <w:sz w:val="22"/>
              </w:rPr>
              <w:t>Scala,</w:t>
            </w:r>
            <w:r>
              <w:rPr>
                <w:rFonts w:hint="eastAsia" w:eastAsia="SimSun"/>
                <w:sz w:val="22"/>
                <w:lang w:val="en-US" w:eastAsia="zh-CN"/>
              </w:rPr>
              <w:t xml:space="preserve"> </w:t>
            </w:r>
            <w:r>
              <w:rPr>
                <w:rFonts w:hint="default"/>
                <w:sz w:val="22"/>
              </w:rPr>
              <w:t>C#</w:t>
            </w:r>
            <w:r>
              <w:rPr>
                <w:rFonts w:hint="eastAsia" w:eastAsia="SimSun"/>
                <w:sz w:val="22"/>
                <w:lang w:val="en-US" w:eastAsia="zh-CN"/>
              </w:rPr>
              <w:t>, R</w:t>
            </w:r>
          </w:p>
          <w:p>
            <w:pPr>
              <w:wordWrap/>
              <w:spacing w:line="240" w:lineRule="auto"/>
              <w:rPr>
                <w:rFonts w:hint="default"/>
                <w:sz w:val="22"/>
              </w:rPr>
            </w:pPr>
            <w:r>
              <w:rPr>
                <w:rFonts w:hint="default"/>
                <w:b/>
                <w:bCs/>
                <w:sz w:val="22"/>
              </w:rPr>
              <w:t>数据库</w:t>
            </w:r>
            <w:r>
              <w:rPr>
                <w:rFonts w:hint="eastAsia" w:eastAsia="SimSun"/>
                <w:b/>
                <w:bCs/>
                <w:sz w:val="22"/>
                <w:lang w:val="en-US" w:eastAsia="zh-CN"/>
              </w:rPr>
              <w:t xml:space="preserve">:                                               </w:t>
            </w:r>
            <w:r>
              <w:rPr>
                <w:rFonts w:hint="default"/>
                <w:sz w:val="22"/>
              </w:rPr>
              <w:t>Mysql,</w:t>
            </w:r>
            <w:r>
              <w:rPr>
                <w:rFonts w:hint="eastAsia" w:eastAsia="SimSun"/>
                <w:sz w:val="22"/>
                <w:lang w:val="en-US" w:eastAsia="zh-CN"/>
              </w:rPr>
              <w:t xml:space="preserve"> </w:t>
            </w:r>
            <w:r>
              <w:rPr>
                <w:rFonts w:hint="default"/>
                <w:sz w:val="22"/>
              </w:rPr>
              <w:t>PostgreSQL,</w:t>
            </w:r>
            <w:r>
              <w:rPr>
                <w:rFonts w:hint="eastAsia" w:eastAsia="SimSun"/>
                <w:sz w:val="22"/>
                <w:lang w:val="en-US" w:eastAsia="zh-CN"/>
              </w:rPr>
              <w:t xml:space="preserve"> </w:t>
            </w:r>
            <w:r>
              <w:rPr>
                <w:rFonts w:hint="default"/>
                <w:sz w:val="22"/>
              </w:rPr>
              <w:t>OracleDB</w:t>
            </w:r>
          </w:p>
          <w:p>
            <w:pPr>
              <w:wordWrap/>
              <w:spacing w:line="240" w:lineRule="auto"/>
              <w:rPr>
                <w:rFonts w:hint="default"/>
                <w:sz w:val="22"/>
              </w:rPr>
            </w:pPr>
            <w:r>
              <w:rPr>
                <w:rFonts w:hint="default"/>
                <w:b/>
                <w:bCs/>
                <w:sz w:val="22"/>
              </w:rPr>
              <w:t>数据可视化工具</w:t>
            </w:r>
            <w:r>
              <w:rPr>
                <w:rFonts w:hint="eastAsia" w:eastAsia="SimSun"/>
                <w:b/>
                <w:bCs/>
                <w:sz w:val="22"/>
                <w:lang w:val="en-US" w:eastAsia="zh-CN"/>
              </w:rPr>
              <w:t xml:space="preserve">:                             </w:t>
            </w:r>
            <w:r>
              <w:rPr>
                <w:rFonts w:hint="default"/>
                <w:sz w:val="22"/>
              </w:rPr>
              <w:t>PowerBI,</w:t>
            </w:r>
            <w:r>
              <w:rPr>
                <w:rFonts w:hint="eastAsia" w:eastAsia="SimSun"/>
                <w:sz w:val="22"/>
                <w:lang w:val="en-US" w:eastAsia="zh-CN"/>
              </w:rPr>
              <w:t xml:space="preserve"> </w:t>
            </w:r>
            <w:r>
              <w:rPr>
                <w:rFonts w:hint="default"/>
                <w:sz w:val="22"/>
              </w:rPr>
              <w:t>Excel</w:t>
            </w:r>
          </w:p>
          <w:p>
            <w:pPr>
              <w:wordWrap/>
              <w:spacing w:line="240" w:lineRule="auto"/>
              <w:rPr>
                <w:rFonts w:hint="default"/>
                <w:sz w:val="22"/>
              </w:rPr>
            </w:pPr>
            <w:r>
              <w:rPr>
                <w:rFonts w:hint="default"/>
                <w:b/>
                <w:bCs/>
                <w:sz w:val="22"/>
              </w:rPr>
              <w:t>项目源代码管理</w:t>
            </w:r>
            <w:r>
              <w:rPr>
                <w:rFonts w:hint="eastAsia" w:eastAsia="SimSun"/>
                <w:b/>
                <w:bCs/>
                <w:sz w:val="22"/>
                <w:lang w:val="en-US" w:eastAsia="zh-CN"/>
              </w:rPr>
              <w:t xml:space="preserve">:                             </w:t>
            </w:r>
            <w:r>
              <w:rPr>
                <w:rFonts w:hint="default"/>
                <w:sz w:val="22"/>
              </w:rPr>
              <w:t>Github,</w:t>
            </w:r>
            <w:r>
              <w:rPr>
                <w:rFonts w:hint="eastAsia" w:eastAsia="SimSun"/>
                <w:sz w:val="22"/>
                <w:lang w:val="en-US" w:eastAsia="zh-CN"/>
              </w:rPr>
              <w:t xml:space="preserve"> </w:t>
            </w:r>
            <w:r>
              <w:rPr>
                <w:rFonts w:hint="default"/>
                <w:sz w:val="22"/>
              </w:rPr>
              <w:t>Git</w:t>
            </w:r>
          </w:p>
          <w:p>
            <w:pPr>
              <w:wordWrap/>
              <w:spacing w:line="240" w:lineRule="auto"/>
              <w:rPr>
                <w:rFonts w:hint="default"/>
                <w:sz w:val="22"/>
              </w:rPr>
            </w:pPr>
            <w:r>
              <w:rPr>
                <w:rFonts w:hint="default"/>
                <w:b/>
                <w:bCs/>
                <w:sz w:val="22"/>
              </w:rPr>
              <w:t>系统</w:t>
            </w:r>
            <w:r>
              <w:rPr>
                <w:rFonts w:hint="eastAsia" w:eastAsia="SimSun"/>
                <w:b/>
                <w:bCs/>
                <w:sz w:val="22"/>
                <w:lang w:val="en-US" w:eastAsia="zh-CN"/>
              </w:rPr>
              <w:t xml:space="preserve">:                                                   </w:t>
            </w:r>
            <w:r>
              <w:rPr>
                <w:rFonts w:hint="default"/>
                <w:sz w:val="22"/>
              </w:rPr>
              <w:t>Linux,</w:t>
            </w:r>
            <w:r>
              <w:rPr>
                <w:rFonts w:hint="eastAsia" w:eastAsia="SimSun"/>
                <w:sz w:val="22"/>
                <w:lang w:val="en-US" w:eastAsia="zh-CN"/>
              </w:rPr>
              <w:t xml:space="preserve"> </w:t>
            </w:r>
            <w:r>
              <w:rPr>
                <w:rFonts w:hint="default"/>
                <w:sz w:val="22"/>
              </w:rPr>
              <w:t>Windows,</w:t>
            </w:r>
            <w:r>
              <w:rPr>
                <w:rFonts w:hint="eastAsia" w:eastAsia="SimSun"/>
                <w:sz w:val="22"/>
                <w:lang w:val="en-US" w:eastAsia="zh-CN"/>
              </w:rPr>
              <w:t xml:space="preserve"> </w:t>
            </w:r>
            <w:r>
              <w:rPr>
                <w:rFonts w:hint="default"/>
                <w:sz w:val="22"/>
              </w:rPr>
              <w:t>MacOS</w:t>
            </w:r>
          </w:p>
          <w:p>
            <w:pPr>
              <w:wordWrap/>
              <w:spacing w:line="240" w:lineRule="auto"/>
              <w:rPr>
                <w:rFonts w:hint="default"/>
                <w:sz w:val="22"/>
              </w:rPr>
            </w:pPr>
            <w:r>
              <w:rPr>
                <w:rFonts w:hint="default"/>
                <w:b/>
                <w:bCs/>
                <w:sz w:val="22"/>
              </w:rPr>
              <w:t>云计算</w:t>
            </w:r>
            <w:r>
              <w:rPr>
                <w:rFonts w:hint="eastAsia" w:eastAsia="SimSun"/>
                <w:b/>
                <w:bCs/>
                <w:sz w:val="22"/>
                <w:lang w:val="en-US" w:eastAsia="zh-CN"/>
              </w:rPr>
              <w:t xml:space="preserve">:                                               </w:t>
            </w:r>
            <w:r>
              <w:rPr>
                <w:rFonts w:hint="default"/>
                <w:sz w:val="22"/>
              </w:rPr>
              <w:t>AWS</w:t>
            </w:r>
          </w:p>
          <w:p>
            <w:pPr>
              <w:wordWrap/>
              <w:spacing w:line="240" w:lineRule="auto"/>
              <w:rPr>
                <w:rFonts w:hint="default"/>
                <w:sz w:val="22"/>
              </w:rPr>
            </w:pPr>
            <w:r>
              <w:rPr>
                <w:rFonts w:hint="default"/>
                <w:b/>
                <w:bCs/>
                <w:sz w:val="22"/>
              </w:rPr>
              <w:t>虚拟环境搭建</w:t>
            </w:r>
            <w:r>
              <w:rPr>
                <w:rFonts w:hint="eastAsia" w:eastAsia="SimSun"/>
                <w:sz w:val="22"/>
                <w:lang w:val="en-US" w:eastAsia="zh-CN"/>
              </w:rPr>
              <w:t xml:space="preserve">:                                 </w:t>
            </w:r>
            <w:r>
              <w:rPr>
                <w:rFonts w:hint="default"/>
                <w:sz w:val="22"/>
              </w:rPr>
              <w:t>Docker,</w:t>
            </w:r>
            <w:r>
              <w:rPr>
                <w:rFonts w:hint="eastAsia" w:eastAsia="SimSun"/>
                <w:sz w:val="22"/>
                <w:lang w:val="en-US" w:eastAsia="zh-CN"/>
              </w:rPr>
              <w:t xml:space="preserve"> </w:t>
            </w:r>
            <w:r>
              <w:rPr>
                <w:rFonts w:hint="default"/>
                <w:sz w:val="22"/>
              </w:rPr>
              <w:t>Vagrant</w:t>
            </w:r>
          </w:p>
          <w:p>
            <w:pPr>
              <w:wordWrap/>
              <w:spacing w:line="240" w:lineRule="auto"/>
              <w:rPr>
                <w:rFonts w:hint="default"/>
                <w:sz w:val="22"/>
              </w:rPr>
            </w:pPr>
            <w:r>
              <w:rPr>
                <w:rFonts w:hint="eastAsia" w:eastAsia="SimSun"/>
                <w:b/>
                <w:bCs/>
                <w:sz w:val="22"/>
                <w:lang w:val="en-US" w:eastAsia="zh-CN"/>
              </w:rPr>
              <w:t xml:space="preserve">框架:                                                   </w:t>
            </w:r>
            <w:r>
              <w:rPr>
                <w:rFonts w:hint="default"/>
                <w:sz w:val="22"/>
              </w:rPr>
              <w:t>Spring Boot,</w:t>
            </w:r>
            <w:r>
              <w:rPr>
                <w:rFonts w:hint="eastAsia" w:eastAsia="SimSun"/>
                <w:sz w:val="22"/>
                <w:lang w:val="en-US" w:eastAsia="zh-CN"/>
              </w:rPr>
              <w:t xml:space="preserve"> </w:t>
            </w:r>
            <w:r>
              <w:rPr>
                <w:rFonts w:hint="default"/>
                <w:sz w:val="22"/>
              </w:rPr>
              <w:t>Flask,</w:t>
            </w:r>
            <w:r>
              <w:rPr>
                <w:rFonts w:hint="eastAsia" w:eastAsia="SimSun"/>
                <w:sz w:val="22"/>
                <w:lang w:val="en-US" w:eastAsia="zh-CN"/>
              </w:rPr>
              <w:t xml:space="preserve"> </w:t>
            </w:r>
            <w:r>
              <w:rPr>
                <w:rFonts w:hint="default"/>
                <w:sz w:val="22"/>
              </w:rPr>
              <w:t>Django,</w:t>
            </w:r>
            <w:r>
              <w:rPr>
                <w:rFonts w:hint="eastAsia" w:eastAsia="SimSun"/>
                <w:sz w:val="22"/>
                <w:lang w:val="en-US" w:eastAsia="zh-CN"/>
              </w:rPr>
              <w:t xml:space="preserve"> </w:t>
            </w:r>
            <w:r>
              <w:rPr>
                <w:rFonts w:hint="default"/>
                <w:sz w:val="22"/>
              </w:rPr>
              <w:t>WPF</w:t>
            </w:r>
          </w:p>
          <w:p>
            <w:pPr>
              <w:wordWrap/>
              <w:spacing w:line="240" w:lineRule="auto"/>
              <w:rPr>
                <w:rFonts w:hint="default"/>
                <w:sz w:val="22"/>
              </w:rPr>
            </w:pPr>
            <w:r>
              <w:rPr>
                <w:rFonts w:hint="eastAsia" w:eastAsia="SimSun"/>
                <w:b/>
                <w:bCs/>
                <w:sz w:val="22"/>
                <w:lang w:val="en-US" w:eastAsia="zh-CN"/>
              </w:rPr>
              <w:t xml:space="preserve">測試工具:                                          </w:t>
            </w:r>
            <w:r>
              <w:rPr>
                <w:rFonts w:hint="default"/>
                <w:sz w:val="22"/>
              </w:rPr>
              <w:t>Pytest,</w:t>
            </w:r>
            <w:r>
              <w:rPr>
                <w:rFonts w:hint="eastAsia" w:eastAsia="SimSun"/>
                <w:sz w:val="22"/>
                <w:lang w:val="en-US" w:eastAsia="zh-CN"/>
              </w:rPr>
              <w:t xml:space="preserve"> </w:t>
            </w:r>
            <w:r>
              <w:rPr>
                <w:rFonts w:hint="default"/>
                <w:sz w:val="22"/>
              </w:rPr>
              <w:t>Junit,</w:t>
            </w:r>
            <w:r>
              <w:rPr>
                <w:rFonts w:hint="eastAsia" w:eastAsia="SimSun"/>
                <w:sz w:val="22"/>
                <w:lang w:val="en-US" w:eastAsia="zh-CN"/>
              </w:rPr>
              <w:t xml:space="preserve"> </w:t>
            </w:r>
            <w:r>
              <w:rPr>
                <w:rFonts w:hint="default"/>
                <w:sz w:val="22"/>
              </w:rPr>
              <w:t>Selenium,</w:t>
            </w:r>
            <w:r>
              <w:rPr>
                <w:rFonts w:hint="eastAsia" w:eastAsia="SimSun"/>
                <w:sz w:val="22"/>
                <w:lang w:val="en-US" w:eastAsia="zh-CN"/>
              </w:rPr>
              <w:t xml:space="preserve"> </w:t>
            </w:r>
            <w:r>
              <w:rPr>
                <w:rFonts w:hint="default"/>
                <w:sz w:val="22"/>
              </w:rPr>
              <w:t>Postman</w:t>
            </w:r>
          </w:p>
          <w:p>
            <w:pPr>
              <w:wordWrap/>
              <w:spacing w:line="240" w:lineRule="auto"/>
              <w:rPr>
                <w:rFonts w:hint="default" w:eastAsia="SimSun"/>
                <w:b/>
                <w:bCs/>
                <w:sz w:val="22"/>
                <w:lang w:val="en-US" w:eastAsia="zh-CN"/>
              </w:rPr>
            </w:pPr>
            <w:r>
              <w:rPr>
                <w:rFonts w:hint="default"/>
                <w:b/>
                <w:bCs/>
                <w:sz w:val="22"/>
              </w:rPr>
              <w:t xml:space="preserve">UI/UX </w:t>
            </w:r>
            <w:r>
              <w:rPr>
                <w:rFonts w:hint="eastAsia" w:eastAsia="SimSun"/>
                <w:b/>
                <w:bCs/>
                <w:sz w:val="22"/>
                <w:lang w:val="en-US" w:eastAsia="zh-CN"/>
              </w:rPr>
              <w:t xml:space="preserve">設計:                                      </w:t>
            </w:r>
            <w:r>
              <w:rPr>
                <w:rFonts w:hint="eastAsia" w:eastAsia="SimSun"/>
                <w:b w:val="0"/>
                <w:bCs w:val="0"/>
                <w:sz w:val="22"/>
                <w:lang w:val="en-US" w:eastAsia="zh-CN"/>
              </w:rPr>
              <w:t>Photoshop</w:t>
            </w:r>
          </w:p>
          <w:p>
            <w:pPr>
              <w:wordWrap/>
              <w:spacing w:line="240" w:lineRule="auto"/>
              <w:rPr>
                <w:sz w:val="22"/>
              </w:rPr>
            </w:pPr>
          </w:p>
        </w:tc>
      </w:tr>
    </w:tbl>
    <w:p>
      <w:pPr>
        <w:pStyle w:val="3"/>
      </w:pPr>
      <w:r>
        <w:rPr>
          <w:rFonts w:hint="eastAsia"/>
          <w:lang w:val="en-US" w:eastAsia="zh-CN"/>
        </w:rPr>
        <w:t xml:space="preserve">學歷 </w:t>
      </w:r>
      <w:sdt>
        <w:sdtPr>
          <w:alias w:val="Education heading:"/>
          <w:tag w:val="Education heading:"/>
          <w:id w:val="989682148"/>
          <w:placeholder>
            <w:docPart w:val="6B3AB57224014DFB9C47AC76B54F4E75"/>
          </w:placeholder>
          <w:temporary/>
          <w:showingPlcHdr/>
          <w15:appearance w15:val="hidden"/>
        </w:sdtPr>
        <w:sdtContent>
          <w:r>
            <w:t>Education</w:t>
          </w:r>
        </w:sdtContent>
      </w:sdt>
    </w:p>
    <w:tbl>
      <w:tblPr>
        <w:tblStyle w:val="254"/>
        <w:tblW w:w="5000" w:type="pct"/>
        <w:tblDescription w:val="Education table"/>
        <w:tblInd w:w="0" w:type="dxa"/>
        <w:tblLayout w:type="autofit"/>
        <w:tblCellMar>
          <w:top w:w="144" w:type="dxa"/>
          <w:left w:w="0" w:type="dxa"/>
          <w:bottom w:w="0" w:type="dxa"/>
          <w:right w:w="0" w:type="dxa"/>
        </w:tblCellMar>
      </w:tblPr>
      <w:tblGrid>
        <w:gridCol w:w="1679"/>
        <w:gridCol w:w="7393"/>
      </w:tblGrid>
      <w:tr>
        <w:tblPrEx>
          <w:tblCellMar>
            <w:top w:w="144" w:type="dxa"/>
            <w:left w:w="0" w:type="dxa"/>
            <w:bottom w:w="0" w:type="dxa"/>
            <w:right w:w="0" w:type="dxa"/>
          </w:tblCellMar>
        </w:tblPrEx>
        <w:trPr>
          <w:tblHeader/>
        </w:trPr>
        <w:tc>
          <w:tcPr>
            <w:tcW w:w="925" w:type="pct"/>
            <w:tcBorders>
              <w:top w:val="nil"/>
              <w:left w:val="nil"/>
              <w:bottom w:val="nil"/>
              <w:right w:val="nil"/>
              <w:insideH w:val="nil"/>
              <w:insideV w:val="nil"/>
              <w:tl2br w:val="nil"/>
              <w:tr2bl w:val="nil"/>
            </w:tcBorders>
          </w:tcPr>
          <w:p>
            <w:pPr>
              <w:pStyle w:val="50"/>
              <w:wordWrap/>
              <w:spacing w:line="240" w:lineRule="auto"/>
              <w:rPr>
                <w:rFonts w:hint="default"/>
                <w:sz w:val="22"/>
                <w:lang w:val="en-US"/>
              </w:rPr>
            </w:pPr>
            <w:r>
              <w:rPr>
                <w:rFonts w:hint="eastAsia" w:eastAsia="SimSun"/>
                <w:lang w:eastAsia="zh-CN"/>
              </w:rPr>
              <w:t>2</w:t>
            </w:r>
            <w:r>
              <w:rPr>
                <w:rFonts w:hint="eastAsia" w:eastAsia="SimSun"/>
                <w:lang w:val="en-US" w:eastAsia="zh-CN"/>
              </w:rPr>
              <w:t>012.04</w:t>
            </w:r>
            <w:r>
              <w:t>-</w:t>
            </w:r>
            <w:r>
              <w:rPr>
                <w:rFonts w:hint="eastAsia" w:eastAsia="SimSun"/>
                <w:lang w:eastAsia="zh-CN"/>
              </w:rPr>
              <w:t>2</w:t>
            </w:r>
            <w:r>
              <w:rPr>
                <w:rFonts w:hint="eastAsia" w:eastAsia="SimSun"/>
                <w:lang w:val="en-US" w:eastAsia="zh-CN"/>
              </w:rPr>
              <w:t>014.03</w:t>
            </w:r>
          </w:p>
        </w:tc>
        <w:tc>
          <w:tcPr>
            <w:tcW w:w="4074" w:type="pct"/>
            <w:tcBorders>
              <w:top w:val="nil"/>
              <w:bottom w:val="nil"/>
              <w:right w:val="nil"/>
              <w:insideH w:val="nil"/>
              <w:insideV w:val="nil"/>
              <w:tl2br w:val="nil"/>
              <w:tr2bl w:val="nil"/>
            </w:tcBorders>
          </w:tcPr>
          <w:p>
            <w:pPr>
              <w:wordWrap/>
              <w:spacing w:line="240" w:lineRule="auto"/>
              <w:rPr>
                <w:rFonts w:hint="default" w:eastAsia="SimSun"/>
                <w:sz w:val="22"/>
                <w:lang w:val="en-US" w:eastAsia="zh-CN"/>
              </w:rPr>
            </w:pPr>
            <w:r>
              <w:rPr>
                <w:rFonts w:hint="eastAsia" w:eastAsia="SimSun"/>
                <w:sz w:val="22"/>
                <w:lang w:val="en-US" w:eastAsia="zh-CN"/>
              </w:rPr>
              <w:t>經濟學  碩士</w:t>
            </w:r>
            <w:r>
              <w:rPr>
                <w:sz w:val="22"/>
              </w:rPr>
              <w:t>,</w:t>
            </w:r>
            <w:r>
              <w:rPr>
                <w:rFonts w:hint="eastAsia" w:eastAsia="SimSun"/>
                <w:sz w:val="22"/>
                <w:lang w:val="en-US" w:eastAsia="zh-CN"/>
              </w:rPr>
              <w:t xml:space="preserve">    日本</w:t>
            </w:r>
            <w:r>
              <w:rPr>
                <w:sz w:val="22"/>
              </w:rPr>
              <w:t>, </w:t>
            </w:r>
            <w:r>
              <w:rPr>
                <w:rFonts w:hint="eastAsia" w:eastAsia="SimSun"/>
                <w:sz w:val="22"/>
                <w:lang w:val="en-US" w:eastAsia="zh-CN"/>
              </w:rPr>
              <w:t xml:space="preserve">         </w:t>
            </w:r>
            <w:r>
              <w:rPr>
                <w:rStyle w:val="236"/>
                <w:rFonts w:hint="eastAsia" w:eastAsia="SimSun"/>
                <w:sz w:val="22"/>
                <w:lang w:val="en-US" w:eastAsia="zh-CN"/>
              </w:rPr>
              <w:t>大阪大學</w:t>
            </w:r>
          </w:p>
        </w:tc>
      </w:tr>
      <w:tr>
        <w:tblPrEx>
          <w:tblCellMar>
            <w:top w:w="144" w:type="dxa"/>
            <w:left w:w="0" w:type="dxa"/>
            <w:bottom w:w="0" w:type="dxa"/>
            <w:right w:w="0" w:type="dxa"/>
          </w:tblCellMar>
        </w:tblPrEx>
        <w:trPr>
          <w:tblHeader/>
        </w:trPr>
        <w:tc>
          <w:tcPr>
            <w:tcW w:w="925" w:type="pct"/>
            <w:tcBorders>
              <w:top w:val="nil"/>
              <w:left w:val="nil"/>
              <w:bottom w:val="nil"/>
              <w:right w:val="nil"/>
              <w:insideH w:val="nil"/>
              <w:insideV w:val="nil"/>
              <w:tl2br w:val="nil"/>
              <w:tr2bl w:val="nil"/>
            </w:tcBorders>
            <w:vAlign w:val="top"/>
          </w:tcPr>
          <w:p>
            <w:pPr>
              <w:pStyle w:val="50"/>
              <w:wordWrap/>
              <w:spacing w:line="240" w:lineRule="auto"/>
              <w:ind w:right="144" w:rightChars="0"/>
              <w:rPr>
                <w:rFonts w:hint="default" w:asciiTheme="minorHAnsi" w:hAnsiTheme="minorHAnsi" w:eastAsiaTheme="minorHAnsi" w:cstheme="minorBidi"/>
                <w:color w:val="auto"/>
                <w:sz w:val="22"/>
                <w:szCs w:val="22"/>
                <w:lang w:val="en-US" w:eastAsia="ja-JP" w:bidi="ar-SA"/>
              </w:rPr>
            </w:pPr>
            <w:r>
              <w:rPr>
                <w:rFonts w:hint="eastAsia" w:eastAsia="SimSun"/>
                <w:lang w:eastAsia="zh-CN"/>
              </w:rPr>
              <w:t>2</w:t>
            </w:r>
            <w:r>
              <w:rPr>
                <w:rFonts w:hint="eastAsia" w:eastAsia="SimSun"/>
                <w:lang w:val="en-US" w:eastAsia="zh-CN"/>
              </w:rPr>
              <w:t>010.10</w:t>
            </w:r>
            <w:r>
              <w:t>-</w:t>
            </w:r>
            <w:r>
              <w:rPr>
                <w:rFonts w:hint="eastAsia" w:eastAsia="SimSun"/>
                <w:lang w:eastAsia="zh-CN"/>
              </w:rPr>
              <w:t>2</w:t>
            </w:r>
            <w:r>
              <w:rPr>
                <w:rFonts w:hint="eastAsia" w:eastAsia="SimSun"/>
                <w:lang w:val="en-US" w:eastAsia="zh-CN"/>
              </w:rPr>
              <w:t>011.09</w:t>
            </w:r>
          </w:p>
        </w:tc>
        <w:tc>
          <w:tcPr>
            <w:tcW w:w="4074" w:type="pct"/>
            <w:tcBorders>
              <w:top w:val="nil"/>
              <w:bottom w:val="nil"/>
              <w:right w:val="nil"/>
              <w:insideH w:val="nil"/>
              <w:insideV w:val="nil"/>
              <w:tl2br w:val="nil"/>
              <w:tr2bl w:val="nil"/>
            </w:tcBorders>
            <w:vAlign w:val="top"/>
          </w:tcPr>
          <w:p>
            <w:pPr>
              <w:wordWrap/>
              <w:spacing w:line="240" w:lineRule="auto"/>
              <w:ind w:right="576" w:rightChars="0"/>
              <w:rPr>
                <w:rFonts w:hint="default" w:eastAsia="SimSun" w:asciiTheme="minorHAnsi" w:hAnsiTheme="minorHAnsi" w:cstheme="minorBidi"/>
                <w:color w:val="595959" w:themeColor="text1" w:themeTint="A6"/>
                <w:sz w:val="22"/>
                <w:szCs w:val="22"/>
                <w:lang w:val="en-US" w:eastAsia="zh-CN" w:bidi="ar-SA"/>
                <w14:textFill>
                  <w14:solidFill>
                    <w14:schemeClr w14:val="tx1">
                      <w14:lumMod w14:val="65000"/>
                      <w14:lumOff w14:val="35000"/>
                    </w14:schemeClr>
                  </w14:solidFill>
                </w14:textFill>
              </w:rPr>
            </w:pPr>
            <w:r>
              <w:rPr>
                <w:rFonts w:hint="eastAsia" w:eastAsia="SimSun"/>
                <w:sz w:val="22"/>
                <w:lang w:val="en-US" w:eastAsia="zh-CN"/>
              </w:rPr>
              <w:t>畢業</w:t>
            </w:r>
            <w:r>
              <w:rPr>
                <w:sz w:val="22"/>
              </w:rPr>
              <w:t>,</w:t>
            </w:r>
            <w:r>
              <w:rPr>
                <w:rFonts w:hint="eastAsia" w:eastAsia="SimSun"/>
                <w:sz w:val="22"/>
                <w:lang w:val="en-US" w:eastAsia="zh-CN"/>
              </w:rPr>
              <w:t xml:space="preserve">                   日本</w:t>
            </w:r>
            <w:r>
              <w:rPr>
                <w:sz w:val="22"/>
              </w:rPr>
              <w:t>, </w:t>
            </w:r>
            <w:r>
              <w:rPr>
                <w:rFonts w:hint="eastAsia" w:eastAsia="SimSun"/>
                <w:sz w:val="22"/>
                <w:lang w:val="en-US" w:eastAsia="zh-CN"/>
              </w:rPr>
              <w:t xml:space="preserve">         </w:t>
            </w:r>
            <w:r>
              <w:rPr>
                <w:rStyle w:val="236"/>
                <w:rFonts w:hint="eastAsia" w:eastAsia="SimSun"/>
                <w:sz w:val="22"/>
                <w:lang w:val="en-US" w:eastAsia="zh-CN"/>
              </w:rPr>
              <w:t>國書日本語學校</w:t>
            </w:r>
          </w:p>
        </w:tc>
      </w:tr>
      <w:tr>
        <w:tblPrEx>
          <w:tblCellMar>
            <w:top w:w="144" w:type="dxa"/>
            <w:left w:w="0" w:type="dxa"/>
            <w:bottom w:w="0" w:type="dxa"/>
            <w:right w:w="0" w:type="dxa"/>
          </w:tblCellMar>
        </w:tblPrEx>
        <w:trPr>
          <w:tblHeader/>
        </w:trPr>
        <w:tc>
          <w:tcPr>
            <w:tcW w:w="925" w:type="pct"/>
            <w:tcBorders>
              <w:top w:val="nil"/>
              <w:left w:val="nil"/>
              <w:bottom w:val="nil"/>
              <w:right w:val="nil"/>
              <w:insideH w:val="nil"/>
              <w:insideV w:val="nil"/>
              <w:tl2br w:val="nil"/>
              <w:tr2bl w:val="nil"/>
            </w:tcBorders>
            <w:vAlign w:val="top"/>
          </w:tcPr>
          <w:p>
            <w:pPr>
              <w:pStyle w:val="50"/>
              <w:wordWrap/>
              <w:spacing w:line="240" w:lineRule="auto"/>
              <w:ind w:right="144" w:rightChars="0"/>
              <w:rPr>
                <w:rFonts w:hint="default" w:asciiTheme="minorHAnsi" w:hAnsiTheme="minorHAnsi" w:eastAsiaTheme="minorHAnsi" w:cstheme="minorBidi"/>
                <w:color w:val="auto"/>
                <w:sz w:val="22"/>
                <w:szCs w:val="22"/>
                <w:lang w:val="en-US" w:eastAsia="ja-JP" w:bidi="ar-SA"/>
              </w:rPr>
            </w:pPr>
            <w:r>
              <w:rPr>
                <w:rFonts w:hint="eastAsia" w:eastAsia="SimSun"/>
                <w:lang w:eastAsia="zh-CN"/>
              </w:rPr>
              <w:t>2</w:t>
            </w:r>
            <w:r>
              <w:rPr>
                <w:rFonts w:hint="eastAsia" w:eastAsia="SimSun"/>
                <w:lang w:val="en-US" w:eastAsia="zh-CN"/>
              </w:rPr>
              <w:t>004.09</w:t>
            </w:r>
            <w:r>
              <w:t>-</w:t>
            </w:r>
            <w:r>
              <w:rPr>
                <w:rFonts w:hint="eastAsia" w:eastAsia="SimSun"/>
                <w:lang w:eastAsia="zh-CN"/>
              </w:rPr>
              <w:t>2</w:t>
            </w:r>
            <w:r>
              <w:rPr>
                <w:rFonts w:hint="eastAsia" w:eastAsia="SimSun"/>
                <w:lang w:val="en-US" w:eastAsia="zh-CN"/>
              </w:rPr>
              <w:t>008.07</w:t>
            </w:r>
          </w:p>
        </w:tc>
        <w:tc>
          <w:tcPr>
            <w:tcW w:w="4074" w:type="pct"/>
            <w:tcBorders>
              <w:top w:val="nil"/>
              <w:bottom w:val="nil"/>
              <w:right w:val="nil"/>
              <w:insideH w:val="nil"/>
              <w:insideV w:val="nil"/>
              <w:tl2br w:val="nil"/>
              <w:tr2bl w:val="nil"/>
            </w:tcBorders>
            <w:vAlign w:val="top"/>
          </w:tcPr>
          <w:p>
            <w:pPr>
              <w:wordWrap/>
              <w:spacing w:line="240" w:lineRule="auto"/>
              <w:ind w:right="576" w:rightChars="0"/>
              <w:rPr>
                <w:rFonts w:hint="default" w:eastAsia="SimSun" w:asciiTheme="minorHAnsi" w:hAnsiTheme="minorHAnsi" w:cstheme="minorBidi"/>
                <w:color w:val="595959" w:themeColor="text1" w:themeTint="A6"/>
                <w:sz w:val="22"/>
                <w:szCs w:val="22"/>
                <w:lang w:val="en-US" w:eastAsia="zh-CN" w:bidi="ar-SA"/>
                <w14:textFill>
                  <w14:solidFill>
                    <w14:schemeClr w14:val="tx1">
                      <w14:lumMod w14:val="65000"/>
                      <w14:lumOff w14:val="35000"/>
                    </w14:schemeClr>
                  </w14:solidFill>
                </w14:textFill>
              </w:rPr>
            </w:pPr>
            <w:r>
              <w:rPr>
                <w:rFonts w:hint="eastAsia" w:eastAsia="SimSun"/>
                <w:sz w:val="22"/>
                <w:lang w:val="en-US" w:eastAsia="zh-CN"/>
              </w:rPr>
              <w:t>傳播學   本科</w:t>
            </w:r>
            <w:r>
              <w:rPr>
                <w:sz w:val="22"/>
              </w:rPr>
              <w:t>, </w:t>
            </w:r>
            <w:r>
              <w:rPr>
                <w:rFonts w:hint="eastAsia" w:eastAsia="SimSun"/>
                <w:sz w:val="22"/>
                <w:lang w:val="en-US" w:eastAsia="zh-CN"/>
              </w:rPr>
              <w:t xml:space="preserve"> 中國</w:t>
            </w:r>
            <w:r>
              <w:rPr>
                <w:sz w:val="22"/>
              </w:rPr>
              <w:t>, </w:t>
            </w:r>
            <w:r>
              <w:rPr>
                <w:rFonts w:hint="eastAsia" w:eastAsia="SimSun"/>
                <w:sz w:val="22"/>
                <w:lang w:val="en-US" w:eastAsia="zh-CN"/>
              </w:rPr>
              <w:t xml:space="preserve">         </w:t>
            </w:r>
            <w:r>
              <w:rPr>
                <w:rStyle w:val="236"/>
                <w:rFonts w:hint="eastAsia" w:eastAsia="SimSun"/>
                <w:sz w:val="22"/>
                <w:lang w:val="en-US" w:eastAsia="zh-CN"/>
              </w:rPr>
              <w:t>華南理工大學</w:t>
            </w:r>
          </w:p>
        </w:tc>
      </w:tr>
    </w:tbl>
    <w:p/>
    <w:p>
      <w:pPr>
        <w:pStyle w:val="3"/>
        <w:rPr>
          <w:rFonts w:hint="eastAsia" w:eastAsiaTheme="majorEastAsia"/>
          <w:lang w:val="en-US" w:eastAsia="zh-CN"/>
        </w:rPr>
      </w:pPr>
      <w:r>
        <w:rPr>
          <w:rFonts w:hint="default"/>
        </w:rPr>
        <w:t>资格证书CERTIFICATION</w:t>
      </w:r>
      <w:r>
        <w:rPr>
          <w:rFonts w:hint="eastAsia"/>
          <w:lang w:val="en-US" w:eastAsia="zh-CN"/>
        </w:rPr>
        <w:t>S</w:t>
      </w:r>
    </w:p>
    <w:tbl>
      <w:tblPr>
        <w:tblStyle w:val="254"/>
        <w:tblW w:w="5000" w:type="pct"/>
        <w:tblDescription w:val="Skills and Abilities table"/>
        <w:tblInd w:w="0" w:type="dxa"/>
        <w:tblLayout w:type="autofit"/>
        <w:tblCellMar>
          <w:top w:w="144" w:type="dxa"/>
          <w:left w:w="1656" w:type="dxa"/>
          <w:bottom w:w="0" w:type="dxa"/>
          <w:right w:w="0" w:type="dxa"/>
        </w:tblCellMar>
      </w:tblPr>
      <w:tblGrid>
        <w:gridCol w:w="10728"/>
      </w:tblGrid>
      <w:tr>
        <w:tblPrEx>
          <w:tblCellMar>
            <w:top w:w="144" w:type="dxa"/>
            <w:left w:w="1656" w:type="dxa"/>
            <w:bottom w:w="0" w:type="dxa"/>
            <w:right w:w="0" w:type="dxa"/>
          </w:tblCellMar>
        </w:tblPrEx>
        <w:trPr>
          <w:tblHeader/>
        </w:trPr>
        <w:tc>
          <w:tcPr>
            <w:tcW w:w="5000" w:type="pct"/>
            <w:tcBorders>
              <w:top w:val="nil"/>
              <w:left w:val="nil"/>
              <w:bottom w:val="nil"/>
              <w:right w:val="nil"/>
              <w:insideV w:val="nil"/>
              <w:tl2br w:val="nil"/>
              <w:tr2bl w:val="nil"/>
            </w:tcBorders>
          </w:tcPr>
          <w:p>
            <w:pPr>
              <w:wordWrap/>
              <w:spacing w:line="240" w:lineRule="auto"/>
              <w:rPr>
                <w:rFonts w:hint="default"/>
                <w:b w:val="0"/>
                <w:bCs w:val="0"/>
                <w:sz w:val="22"/>
              </w:rPr>
            </w:pPr>
            <w:r>
              <w:rPr>
                <w:rFonts w:hint="default"/>
                <w:b w:val="0"/>
                <w:bCs w:val="0"/>
                <w:sz w:val="22"/>
              </w:rPr>
              <w:t>Java SE8 Gold</w:t>
            </w:r>
          </w:p>
          <w:p>
            <w:pPr>
              <w:wordWrap/>
              <w:spacing w:line="240" w:lineRule="auto"/>
              <w:rPr>
                <w:rFonts w:hint="default"/>
                <w:b w:val="0"/>
                <w:bCs w:val="0"/>
                <w:sz w:val="22"/>
              </w:rPr>
            </w:pPr>
            <w:r>
              <w:rPr>
                <w:rFonts w:hint="default"/>
                <w:b w:val="0"/>
                <w:bCs w:val="0"/>
                <w:sz w:val="22"/>
              </w:rPr>
              <w:t>Linux Professional Institute Certification LPIC-1</w:t>
            </w:r>
          </w:p>
          <w:p>
            <w:pPr>
              <w:wordWrap/>
              <w:spacing w:line="240" w:lineRule="auto"/>
              <w:rPr>
                <w:rFonts w:hint="default"/>
                <w:b w:val="0"/>
                <w:bCs w:val="0"/>
                <w:sz w:val="22"/>
              </w:rPr>
            </w:pPr>
            <w:r>
              <w:rPr>
                <w:rFonts w:hint="default"/>
                <w:b w:val="0"/>
                <w:bCs w:val="0"/>
                <w:sz w:val="22"/>
              </w:rPr>
              <w:t>AWS Solution Architect Associate</w:t>
            </w:r>
          </w:p>
          <w:p>
            <w:pPr>
              <w:wordWrap/>
              <w:spacing w:line="240" w:lineRule="auto"/>
              <w:rPr>
                <w:rFonts w:hint="default"/>
                <w:b w:val="0"/>
                <w:bCs w:val="0"/>
                <w:sz w:val="22"/>
              </w:rPr>
            </w:pPr>
            <w:r>
              <w:rPr>
                <w:rFonts w:hint="default"/>
                <w:b w:val="0"/>
                <w:bCs w:val="0"/>
                <w:sz w:val="22"/>
              </w:rPr>
              <w:t>Python Engineer Certification</w:t>
            </w:r>
          </w:p>
          <w:p>
            <w:pPr>
              <w:wordWrap/>
              <w:spacing w:line="240" w:lineRule="auto"/>
              <w:rPr>
                <w:rFonts w:hint="default"/>
                <w:b w:val="0"/>
                <w:bCs w:val="0"/>
                <w:sz w:val="22"/>
              </w:rPr>
            </w:pPr>
            <w:r>
              <w:rPr>
                <w:rFonts w:hint="default"/>
                <w:b w:val="0"/>
                <w:bCs w:val="0"/>
                <w:sz w:val="22"/>
              </w:rPr>
              <w:t>Abbyy FC 12 Solution Architect Certification Advanced</w:t>
            </w:r>
          </w:p>
          <w:p>
            <w:pPr>
              <w:wordWrap/>
              <w:spacing w:line="240" w:lineRule="auto"/>
              <w:rPr>
                <w:rFonts w:hint="default"/>
                <w:b w:val="0"/>
                <w:bCs w:val="0"/>
                <w:sz w:val="22"/>
              </w:rPr>
            </w:pPr>
            <w:r>
              <w:rPr>
                <w:rFonts w:hint="default"/>
                <w:b w:val="0"/>
                <w:bCs w:val="0"/>
                <w:sz w:val="22"/>
              </w:rPr>
              <w:t>IT Passport</w:t>
            </w:r>
          </w:p>
          <w:p>
            <w:pPr>
              <w:wordWrap/>
              <w:spacing w:line="240" w:lineRule="auto"/>
              <w:rPr>
                <w:rFonts w:hint="default" w:eastAsia="SimSun"/>
                <w:b/>
                <w:bCs/>
                <w:sz w:val="22"/>
                <w:lang w:val="en-US" w:eastAsia="zh-CN"/>
              </w:rPr>
            </w:pPr>
            <w:r>
              <w:rPr>
                <w:rFonts w:hint="default"/>
                <w:b w:val="0"/>
                <w:bCs w:val="0"/>
                <w:sz w:val="22"/>
              </w:rPr>
              <w:t>Google Analytics Advanced</w:t>
            </w:r>
          </w:p>
          <w:p>
            <w:pPr>
              <w:wordWrap/>
              <w:spacing w:line="240" w:lineRule="auto"/>
              <w:rPr>
                <w:sz w:val="22"/>
              </w:rPr>
            </w:pPr>
          </w:p>
        </w:tc>
      </w:tr>
    </w:tbl>
    <w:p>
      <w:pPr>
        <w:spacing w:after="0"/>
        <w:ind w:right="0"/>
      </w:pPr>
    </w:p>
    <w:p/>
    <w:p/>
    <w:p/>
    <w:p>
      <w:pPr>
        <w:rPr>
          <w:rFonts w:hint="eastAsia"/>
          <w:lang w:val="en-US" w:eastAsia="zh-CN"/>
        </w:rPr>
      </w:pPr>
      <w:r>
        <w:rPr>
          <w:rFonts w:hint="eastAsia"/>
          <w:lang w:val="en-US" w:eastAsia="zh-CN"/>
        </w:rPr>
        <w:br w:type="page"/>
      </w:r>
    </w:p>
    <w:p>
      <w:pPr>
        <w:pStyle w:val="3"/>
      </w:pPr>
      <w:r>
        <w:rPr>
          <w:rFonts w:hint="eastAsia"/>
          <w:lang w:val="en-US" w:eastAsia="zh-CN"/>
        </w:rPr>
        <w:t xml:space="preserve">工作經歷 </w:t>
      </w:r>
      <w:sdt>
        <w:sdtPr>
          <w:alias w:val="Experience heading:"/>
          <w:tag w:val="Experience heading:"/>
          <w:id w:val="899876606"/>
          <w:placeholder>
            <w:docPart w:val="{7f60ccd6-e42a-47ea-a570-2911b1bae72a}"/>
          </w:placeholder>
          <w:temporary/>
          <w:showingPlcHdr/>
          <w15:appearance w15:val="hidden"/>
        </w:sdtPr>
        <w:sdtContent>
          <w:r>
            <w:t>Experience</w:t>
          </w:r>
        </w:sdtContent>
      </w:sdt>
    </w:p>
    <w:tbl>
      <w:tblPr>
        <w:tblStyle w:val="254"/>
        <w:tblW w:w="5000" w:type="pct"/>
        <w:tblDescription w:val="Experience table"/>
        <w:tblInd w:w="0" w:type="dxa"/>
        <w:tblLayout w:type="fixed"/>
        <w:tblCellMar>
          <w:top w:w="144" w:type="dxa"/>
          <w:left w:w="0" w:type="dxa"/>
          <w:bottom w:w="0" w:type="dxa"/>
          <w:right w:w="0" w:type="dxa"/>
        </w:tblCellMar>
      </w:tblPr>
      <w:tblGrid>
        <w:gridCol w:w="1680"/>
        <w:gridCol w:w="7392"/>
      </w:tblGrid>
      <w:tr>
        <w:tblPrEx>
          <w:tblCellMar>
            <w:top w:w="144" w:type="dxa"/>
            <w:left w:w="0" w:type="dxa"/>
            <w:bottom w:w="0" w:type="dxa"/>
            <w:right w:w="0" w:type="dxa"/>
          </w:tblCellMar>
        </w:tblPrEx>
        <w:trPr>
          <w:trHeight w:val="90" w:hRule="atLeast"/>
          <w:tblHeader/>
        </w:trPr>
        <w:tc>
          <w:tcPr>
            <w:tcW w:w="925" w:type="pct"/>
            <w:tcBorders>
              <w:top w:val="nil"/>
              <w:left w:val="nil"/>
              <w:bottom w:val="nil"/>
              <w:right w:val="nil"/>
              <w:insideH w:val="nil"/>
              <w:insideV w:val="nil"/>
              <w:tl2br w:val="nil"/>
              <w:tr2bl w:val="nil"/>
            </w:tcBorders>
          </w:tcPr>
          <w:p>
            <w:pPr>
              <w:pStyle w:val="50"/>
              <w:wordWrap/>
              <w:spacing w:line="240" w:lineRule="auto"/>
              <w:rPr>
                <w:rFonts w:hint="eastAsia" w:eastAsia="SimSun"/>
                <w:sz w:val="22"/>
                <w:lang w:val="en-US" w:eastAsia="zh-CN"/>
              </w:rPr>
            </w:pPr>
            <w:r>
              <w:rPr>
                <w:rFonts w:hint="eastAsia" w:eastAsia="SimSun"/>
                <w:sz w:val="22"/>
                <w:lang w:val="en-US" w:eastAsia="zh-CN"/>
              </w:rPr>
              <w:t>2019.09</w:t>
            </w:r>
            <w:r>
              <w:rPr>
                <w:sz w:val="22"/>
              </w:rPr>
              <w:t>-</w:t>
            </w:r>
            <w:r>
              <w:rPr>
                <w:rFonts w:hint="eastAsia" w:eastAsia="SimSun"/>
                <w:sz w:val="22"/>
                <w:lang w:val="en-US" w:eastAsia="zh-CN"/>
              </w:rPr>
              <w:t>至今</w:t>
            </w:r>
          </w:p>
        </w:tc>
        <w:tc>
          <w:tcPr>
            <w:tcW w:w="4074" w:type="pct"/>
            <w:tcBorders>
              <w:top w:val="nil"/>
              <w:bottom w:val="nil"/>
              <w:right w:val="nil"/>
              <w:insideH w:val="nil"/>
              <w:insideV w:val="nil"/>
              <w:tl2br w:val="nil"/>
              <w:tr2bl w:val="nil"/>
            </w:tcBorders>
          </w:tcPr>
          <w:p>
            <w:pPr>
              <w:wordWrap/>
              <w:spacing w:line="240" w:lineRule="auto"/>
              <w:rPr>
                <w:rFonts w:hint="eastAsia" w:eastAsia="SimSun"/>
                <w:sz w:val="22"/>
                <w:lang w:val="en-US" w:eastAsia="zh-CN"/>
              </w:rPr>
            </w:pPr>
            <w:r>
              <w:rPr>
                <w:rFonts w:hint="eastAsia" w:eastAsia="SimSun"/>
                <w:lang w:val="en-US" w:eastAsia="zh-CN"/>
              </w:rPr>
              <w:t>服務端工程師</w:t>
            </w:r>
            <w:r>
              <w:rPr>
                <w:sz w:val="22"/>
              </w:rPr>
              <w:t>,  </w:t>
            </w:r>
            <w:r>
              <w:rPr>
                <w:rStyle w:val="236"/>
                <w:rFonts w:hint="eastAsia" w:eastAsia="SimSun"/>
                <w:sz w:val="22"/>
                <w:lang w:val="en-US" w:eastAsia="zh-CN"/>
              </w:rPr>
              <w:t xml:space="preserve">Outsourcing Technolo株式會社 , 東京 </w:t>
            </w:r>
          </w:p>
          <w:p>
            <w:pPr>
              <w:pStyle w:val="24"/>
              <w:numPr>
                <w:ilvl w:val="0"/>
                <w:numId w:val="0"/>
              </w:numPr>
              <w:wordWrap/>
              <w:spacing w:line="240" w:lineRule="auto"/>
              <w:ind w:leftChars="0" w:right="576" w:rightChars="0"/>
              <w:rPr>
                <w:rFonts w:hint="default"/>
                <w:sz w:val="22"/>
              </w:rPr>
            </w:pPr>
            <w:r>
              <w:rPr>
                <w:rFonts w:hint="default"/>
                <w:sz w:val="22"/>
              </w:rPr>
              <w:t>以</w:t>
            </w:r>
            <w:r>
              <w:rPr>
                <w:rFonts w:hint="eastAsia" w:eastAsia="SimSun"/>
                <w:sz w:val="22"/>
                <w:lang w:eastAsia="zh-CN"/>
              </w:rPr>
              <w:t>服務端</w:t>
            </w:r>
            <w:r>
              <w:rPr>
                <w:rFonts w:hint="default"/>
                <w:sz w:val="22"/>
              </w:rPr>
              <w:t>工程師的身份參與TRI-AD(現Woven planet),富士菲林和富士通網路的開發項目.</w:t>
            </w:r>
          </w:p>
          <w:p>
            <w:pPr>
              <w:pStyle w:val="24"/>
              <w:wordWrap/>
              <w:spacing w:line="240" w:lineRule="auto"/>
              <w:rPr>
                <w:rFonts w:hint="default"/>
                <w:sz w:val="22"/>
              </w:rPr>
            </w:pPr>
            <w:r>
              <w:rPr>
                <w:rFonts w:hint="default"/>
                <w:sz w:val="22"/>
              </w:rPr>
              <w:t>運用微服務系統開發技術,負責設計和開發了豐田智能都市(Woven City)智能物流配送系統的服務端部分. 該系統管理超過3000臺配送機器人網路.</w:t>
            </w:r>
          </w:p>
          <w:p>
            <w:pPr>
              <w:pStyle w:val="24"/>
              <w:wordWrap/>
              <w:spacing w:line="240" w:lineRule="auto"/>
              <w:rPr>
                <w:rFonts w:hint="default"/>
                <w:sz w:val="22"/>
              </w:rPr>
            </w:pPr>
            <w:r>
              <w:rPr>
                <w:rFonts w:hint="default"/>
                <w:sz w:val="22"/>
              </w:rPr>
              <w:t>參與富士菲林負責的日本政府戶籍科的戶籍電子化促進</w:t>
            </w:r>
            <w:r>
              <w:rPr>
                <w:rFonts w:hint="eastAsia" w:eastAsia="SimSun"/>
                <w:sz w:val="22"/>
                <w:lang w:eastAsia="zh-CN"/>
              </w:rPr>
              <w:t>項目</w:t>
            </w:r>
            <w:r>
              <w:rPr>
                <w:rFonts w:hint="default"/>
                <w:sz w:val="22"/>
              </w:rPr>
              <w:t>,開發了5款windows軟件輔助解決戶籍系統電子化中的問題. 通過導入OCR文字識別技術,將掃描圖像格式的戶籍藤本轉換成結構化文字資訊,實現將人工識別需十年以上的處理變為數小時以內的自動處理.</w:t>
            </w:r>
          </w:p>
          <w:p>
            <w:pPr>
              <w:pStyle w:val="24"/>
              <w:wordWrap/>
              <w:spacing w:line="240" w:lineRule="auto"/>
              <w:rPr>
                <w:sz w:val="22"/>
              </w:rPr>
            </w:pPr>
            <w:r>
              <w:rPr>
                <w:rFonts w:hint="default"/>
                <w:sz w:val="22"/>
              </w:rPr>
              <w:t>參與富士通網路公司的網路通信幹線和網路設備可視化監測平臺的開發,為NTT(日本電信)現有的網路線路系統和開發中的5G網路系統提供設備狀態監測和網路線路可視化檢測和自動故障報警服務.</w:t>
            </w:r>
          </w:p>
        </w:tc>
      </w:tr>
      <w:tr>
        <w:tblPrEx>
          <w:tblCellMar>
            <w:top w:w="144" w:type="dxa"/>
            <w:left w:w="0" w:type="dxa"/>
            <w:bottom w:w="0" w:type="dxa"/>
            <w:right w:w="0" w:type="dxa"/>
          </w:tblCellMar>
        </w:tblPrEx>
        <w:tc>
          <w:tcPr>
            <w:tcW w:w="925" w:type="pct"/>
          </w:tcPr>
          <w:p>
            <w:pPr>
              <w:pStyle w:val="50"/>
              <w:rPr>
                <w:rFonts w:hint="default"/>
                <w:lang w:val="en-US"/>
              </w:rPr>
            </w:pPr>
            <w:r>
              <w:rPr>
                <w:rFonts w:hint="eastAsia" w:eastAsia="SimSun"/>
                <w:lang w:eastAsia="zh-CN"/>
              </w:rPr>
              <w:t>2</w:t>
            </w:r>
            <w:r>
              <w:rPr>
                <w:rFonts w:hint="eastAsia" w:eastAsia="SimSun"/>
                <w:lang w:val="en-US" w:eastAsia="zh-CN"/>
              </w:rPr>
              <w:t>018.06</w:t>
            </w:r>
            <w:r>
              <w:t>-</w:t>
            </w:r>
            <w:r>
              <w:rPr>
                <w:rFonts w:hint="eastAsia" w:eastAsia="SimSun"/>
                <w:lang w:eastAsia="zh-CN"/>
              </w:rPr>
              <w:t>2</w:t>
            </w:r>
            <w:r>
              <w:rPr>
                <w:rFonts w:hint="eastAsia" w:eastAsia="SimSun"/>
                <w:lang w:val="en-US" w:eastAsia="zh-CN"/>
              </w:rPr>
              <w:t>019.08</w:t>
            </w:r>
          </w:p>
        </w:tc>
        <w:tc>
          <w:tcPr>
            <w:tcW w:w="4074" w:type="pct"/>
          </w:tcPr>
          <w:p>
            <w:r>
              <w:rPr>
                <w:rFonts w:hint="default"/>
              </w:rPr>
              <w:t>測試工程師</w:t>
            </w:r>
            <w:r>
              <w:t>,</w:t>
            </w:r>
            <w:r>
              <w:rPr>
                <w:rFonts w:hint="default" w:ascii="Calibri (正文)" w:hAnsi="Calibri (正文)" w:cs="Calibri (正文)"/>
              </w:rPr>
              <w:t>  株式會社 Oriental Kingdom Group</w:t>
            </w:r>
            <w:r>
              <w:rPr>
                <w:rStyle w:val="236"/>
                <w:rFonts w:hint="default" w:ascii="Calibri (正文)" w:hAnsi="Calibri (正文)" w:eastAsia="SimSun" w:cs="Calibri (正文)"/>
                <w:sz w:val="22"/>
                <w:lang w:val="en-US" w:eastAsia="zh-CN"/>
              </w:rPr>
              <w:t xml:space="preserve">, </w:t>
            </w:r>
            <w:r>
              <w:rPr>
                <w:rStyle w:val="236"/>
                <w:rFonts w:hint="eastAsia" w:ascii="Calibri (正文)" w:hAnsi="Calibri (正文)" w:eastAsia="SimSun" w:cs="Calibri (正文)"/>
                <w:sz w:val="22"/>
                <w:lang w:val="en-US" w:eastAsia="zh-CN"/>
              </w:rPr>
              <w:t>東京</w:t>
            </w:r>
          </w:p>
          <w:p>
            <w:pPr>
              <w:pStyle w:val="24"/>
            </w:pPr>
            <w:r>
              <w:rPr>
                <w:rFonts w:hint="default"/>
              </w:rPr>
              <w:t>參加軟銀旗下人形機器人Pepper的對企業開發</w:t>
            </w:r>
            <w:r>
              <w:rPr>
                <w:rFonts w:hint="eastAsia" w:eastAsia="SimSun"/>
                <w:lang w:eastAsia="zh-CN"/>
              </w:rPr>
              <w:t>項目</w:t>
            </w:r>
            <w:r>
              <w:rPr>
                <w:rFonts w:hint="default"/>
              </w:rPr>
              <w:t>,負責設計和執行Pepper管理系統和Pepper的軟件項目測試.</w:t>
            </w:r>
          </w:p>
        </w:tc>
      </w:tr>
      <w:tr>
        <w:tblPrEx>
          <w:tblCellMar>
            <w:top w:w="144" w:type="dxa"/>
            <w:left w:w="0" w:type="dxa"/>
            <w:bottom w:w="0" w:type="dxa"/>
            <w:right w:w="0" w:type="dxa"/>
          </w:tblCellMar>
        </w:tblPrEx>
        <w:trPr>
          <w:trHeight w:val="3854" w:hRule="atLeast"/>
        </w:trPr>
        <w:tc>
          <w:tcPr>
            <w:tcW w:w="925" w:type="pct"/>
            <w:vAlign w:val="top"/>
          </w:tcPr>
          <w:p>
            <w:pPr>
              <w:pStyle w:val="50"/>
              <w:ind w:right="144" w:rightChars="0"/>
              <w:rPr>
                <w:rFonts w:hint="default" w:asciiTheme="minorHAnsi" w:hAnsiTheme="minorHAnsi" w:eastAsiaTheme="minorHAnsi" w:cstheme="minorBidi"/>
                <w:color w:val="auto"/>
                <w:sz w:val="22"/>
                <w:szCs w:val="22"/>
                <w:lang w:val="en-US" w:eastAsia="ja-JP" w:bidi="ar-SA"/>
              </w:rPr>
            </w:pPr>
            <w:r>
              <w:rPr>
                <w:rFonts w:hint="eastAsia" w:eastAsia="SimSun"/>
                <w:lang w:eastAsia="zh-CN"/>
              </w:rPr>
              <w:t>2</w:t>
            </w:r>
            <w:r>
              <w:rPr>
                <w:rFonts w:hint="eastAsia" w:eastAsia="SimSun"/>
                <w:lang w:val="en-US" w:eastAsia="zh-CN"/>
              </w:rPr>
              <w:t>015.10</w:t>
            </w:r>
            <w:r>
              <w:t>-</w:t>
            </w:r>
            <w:r>
              <w:rPr>
                <w:rFonts w:hint="eastAsia" w:eastAsia="SimSun"/>
                <w:lang w:eastAsia="zh-CN"/>
              </w:rPr>
              <w:t>2</w:t>
            </w:r>
            <w:r>
              <w:rPr>
                <w:rFonts w:hint="eastAsia" w:eastAsia="SimSun"/>
                <w:lang w:val="en-US" w:eastAsia="zh-CN"/>
              </w:rPr>
              <w:t>018.05</w:t>
            </w:r>
          </w:p>
        </w:tc>
        <w:tc>
          <w:tcPr>
            <w:tcW w:w="4074" w:type="pct"/>
            <w:vAlign w:val="top"/>
          </w:tcPr>
          <w:p>
            <w:r>
              <w:rPr>
                <w:rFonts w:hint="default"/>
              </w:rPr>
              <w:t>大數據工程師</w:t>
            </w:r>
            <w:r>
              <w:t>,</w:t>
            </w:r>
            <w:r>
              <w:rPr>
                <w:rFonts w:hint="default" w:ascii="Calibri (正文)" w:hAnsi="Calibri (正文)" w:cs="Calibri (正文)"/>
              </w:rPr>
              <w:t>  </w:t>
            </w:r>
            <w:r>
              <w:rPr>
                <w:rStyle w:val="236"/>
                <w:rFonts w:hint="eastAsia" w:ascii="Calibri (正文)" w:hAnsi="Calibri (正文)" w:eastAsia="SimSun" w:cs="Calibri (正文)"/>
                <w:sz w:val="22"/>
                <w:lang w:val="en-US" w:eastAsia="zh-CN"/>
              </w:rPr>
              <w:t>辣媽幫科技有限公司</w:t>
            </w:r>
            <w:r>
              <w:rPr>
                <w:rStyle w:val="236"/>
                <w:rFonts w:hint="default" w:ascii="Calibri (正文)" w:hAnsi="Calibri (正文)" w:eastAsia="SimSun" w:cs="Calibri (正文)"/>
                <w:sz w:val="22"/>
                <w:lang w:val="en-US" w:eastAsia="zh-CN"/>
              </w:rPr>
              <w:t xml:space="preserve">, </w:t>
            </w:r>
            <w:r>
              <w:rPr>
                <w:rStyle w:val="236"/>
                <w:rFonts w:hint="eastAsia" w:ascii="Calibri (正文)" w:hAnsi="Calibri (正文)" w:eastAsia="SimSun" w:cs="Calibri (正文)"/>
                <w:sz w:val="22"/>
                <w:lang w:val="en-US" w:eastAsia="zh-CN"/>
              </w:rPr>
              <w:t>深圳</w:t>
            </w:r>
          </w:p>
          <w:p>
            <w:pPr>
              <w:pStyle w:val="24"/>
              <w:numPr>
                <w:ilvl w:val="0"/>
                <w:numId w:val="0"/>
              </w:numPr>
              <w:ind w:leftChars="0" w:right="576" w:rightChars="0"/>
              <w:rPr>
                <w:rFonts w:hint="default"/>
              </w:rPr>
            </w:pPr>
            <w:r>
              <w:rPr>
                <w:rFonts w:hint="default"/>
              </w:rPr>
              <w:t>辣媽幫app是中國最大的母嬰社交媒體之一.除辣媽幫app外,公司還運營孕期伴侶,辣媽幫商城,辣妈帮U选3款app.作為一家用戶快速增長的獨角獸企業,辣媽幫面臨數據量的快速增長以及如何用好數據的挑戰.</w:t>
            </w:r>
          </w:p>
          <w:p>
            <w:pPr>
              <w:pStyle w:val="24"/>
              <w:numPr>
                <w:ilvl w:val="0"/>
                <w:numId w:val="0"/>
              </w:numPr>
              <w:ind w:leftChars="0" w:right="576" w:rightChars="0"/>
              <w:rPr>
                <w:rFonts w:hint="default"/>
              </w:rPr>
            </w:pPr>
            <w:r>
              <w:rPr>
                <w:rFonts w:hint="default"/>
              </w:rPr>
              <w:t>數據組導入了新的數據倉庫以應對數據增長,開發了數據平台為公司各部門提供數據展示.</w:t>
            </w:r>
          </w:p>
          <w:p>
            <w:pPr>
              <w:pStyle w:val="24"/>
              <w:ind w:left="101" w:leftChars="0" w:right="576" w:rightChars="0" w:hanging="101" w:firstLineChars="0"/>
              <w:rPr>
                <w:rFonts w:hint="default"/>
              </w:rPr>
            </w:pPr>
            <w:r>
              <w:rPr>
                <w:rFonts w:hint="default"/>
              </w:rPr>
              <w:t>因應臨時數據需求,每年提供超過2000份數據提取彙報紀錄.</w:t>
            </w:r>
          </w:p>
          <w:p>
            <w:pPr>
              <w:pStyle w:val="24"/>
              <w:ind w:left="101" w:leftChars="0" w:right="576" w:rightChars="0" w:hanging="101" w:firstLineChars="0"/>
              <w:rPr>
                <w:rFonts w:hint="default"/>
              </w:rPr>
            </w:pPr>
            <w:r>
              <w:rPr>
                <w:rFonts w:hint="default"/>
              </w:rPr>
              <w:t>在數據組內共同開發了OSS系統作為日常數據統計指標計算和展示,為公司內多個部門提供數據支持.</w:t>
            </w:r>
          </w:p>
          <w:p>
            <w:pPr>
              <w:pStyle w:val="24"/>
              <w:ind w:left="101" w:leftChars="0" w:right="576" w:rightChars="0" w:hanging="101" w:firstLineChars="0"/>
              <w:rPr>
                <w:lang w:val="en-US" w:eastAsia="ja-JP"/>
              </w:rPr>
            </w:pPr>
            <w:r>
              <w:rPr>
                <w:rFonts w:hint="default"/>
              </w:rPr>
              <w:t xml:space="preserve">通過建立用戶畫像分析,A/B Test技術,為公司的用戶開發策略,數據驅動開發提供了數據決策支持. </w:t>
            </w:r>
          </w:p>
        </w:tc>
      </w:tr>
      <w:tr>
        <w:tblPrEx>
          <w:tblCellMar>
            <w:top w:w="144" w:type="dxa"/>
            <w:left w:w="0" w:type="dxa"/>
            <w:bottom w:w="0" w:type="dxa"/>
            <w:right w:w="0" w:type="dxa"/>
          </w:tblCellMar>
        </w:tblPrEx>
        <w:tc>
          <w:tcPr>
            <w:tcW w:w="925" w:type="pct"/>
            <w:vAlign w:val="top"/>
          </w:tcPr>
          <w:p>
            <w:pPr>
              <w:pStyle w:val="50"/>
              <w:ind w:right="144" w:rightChars="0"/>
              <w:rPr>
                <w:rFonts w:hint="default" w:asciiTheme="minorHAnsi" w:hAnsiTheme="minorHAnsi" w:eastAsiaTheme="minorHAnsi" w:cstheme="minorBidi"/>
                <w:color w:val="auto"/>
                <w:sz w:val="22"/>
                <w:szCs w:val="22"/>
                <w:lang w:val="en-US" w:eastAsia="ja-JP" w:bidi="ar-SA"/>
              </w:rPr>
            </w:pPr>
            <w:r>
              <w:rPr>
                <w:rFonts w:hint="eastAsia" w:eastAsia="SimSun"/>
                <w:lang w:eastAsia="zh-CN"/>
              </w:rPr>
              <w:t>2</w:t>
            </w:r>
            <w:r>
              <w:rPr>
                <w:rFonts w:hint="eastAsia" w:eastAsia="SimSun"/>
                <w:lang w:val="en-US" w:eastAsia="zh-CN"/>
              </w:rPr>
              <w:t>014.04</w:t>
            </w:r>
            <w:r>
              <w:t>-</w:t>
            </w:r>
            <w:r>
              <w:rPr>
                <w:rFonts w:hint="eastAsia" w:eastAsia="SimSun"/>
                <w:lang w:eastAsia="zh-CN"/>
              </w:rPr>
              <w:t>2</w:t>
            </w:r>
            <w:r>
              <w:rPr>
                <w:rFonts w:hint="eastAsia" w:eastAsia="SimSun"/>
                <w:lang w:val="en-US" w:eastAsia="zh-CN"/>
              </w:rPr>
              <w:t>015.09</w:t>
            </w:r>
          </w:p>
        </w:tc>
        <w:tc>
          <w:tcPr>
            <w:tcW w:w="4074" w:type="pct"/>
            <w:vAlign w:val="top"/>
          </w:tcPr>
          <w:p>
            <w:pPr>
              <w:rPr>
                <w:rFonts w:hint="default"/>
                <w:lang w:val="en-US"/>
              </w:rPr>
            </w:pPr>
            <w:r>
              <w:rPr>
                <w:rFonts w:hint="eastAsia" w:eastAsia="SimSun"/>
                <w:lang w:val="en-US" w:eastAsia="zh-CN"/>
              </w:rPr>
              <w:t>系統工程師</w:t>
            </w:r>
            <w:r>
              <w:t>,</w:t>
            </w:r>
            <w:r>
              <w:rPr>
                <w:rFonts w:hint="default" w:ascii="Calibri (正文)" w:hAnsi="Calibri (正文)" w:cs="Calibri (正文)"/>
              </w:rPr>
              <w:t>  </w:t>
            </w:r>
            <w:r>
              <w:rPr>
                <w:rStyle w:val="236"/>
                <w:rFonts w:hint="eastAsia" w:ascii="Calibri (正文)" w:hAnsi="Calibri (正文)" w:eastAsia="SimSun" w:cs="Calibri (正文)"/>
                <w:sz w:val="22"/>
                <w:lang w:val="en-US" w:eastAsia="zh-CN"/>
              </w:rPr>
              <w:t>株式會社</w:t>
            </w:r>
            <w:r>
              <w:rPr>
                <w:rStyle w:val="236"/>
                <w:rFonts w:hint="default" w:ascii="Calibri (正文)" w:hAnsi="Calibri (正文)" w:eastAsia="SimSun" w:cs="Calibri (正文)"/>
                <w:sz w:val="22"/>
                <w:lang w:val="en-US" w:eastAsia="zh-CN"/>
              </w:rPr>
              <w:t>Lino-</w:t>
            </w:r>
            <w:r>
              <w:rPr>
                <w:rStyle w:val="236"/>
                <w:rFonts w:hint="eastAsia" w:ascii="Calibri (正文)" w:hAnsi="Calibri (正文)" w:eastAsia="SimSun" w:cs="Calibri (正文)"/>
                <w:sz w:val="22"/>
                <w:lang w:val="en-US" w:eastAsia="zh-CN"/>
              </w:rPr>
              <w:t>a</w:t>
            </w:r>
            <w:r>
              <w:rPr>
                <w:rStyle w:val="236"/>
                <w:rFonts w:hint="default" w:ascii="Calibri (正文)" w:hAnsi="Calibri (正文)" w:eastAsia="SimSun" w:cs="Calibri (正文)"/>
                <w:sz w:val="22"/>
                <w:lang w:val="en-US" w:eastAsia="zh-CN"/>
              </w:rPr>
              <w:t xml:space="preserve"> </w:t>
            </w:r>
            <w:r>
              <w:rPr>
                <w:rStyle w:val="236"/>
                <w:rFonts w:hint="eastAsia" w:ascii="Calibri (正文)" w:hAnsi="Calibri (正文)" w:eastAsia="SimSun" w:cs="Calibri (正文)"/>
                <w:sz w:val="22"/>
                <w:lang w:val="en-US" w:eastAsia="zh-CN"/>
              </w:rPr>
              <w:t>京都</w:t>
            </w:r>
          </w:p>
          <w:p>
            <w:pPr>
              <w:pStyle w:val="24"/>
              <w:ind w:left="101" w:leftChars="0" w:right="576" w:rightChars="0" w:hanging="101" w:firstLineChars="0"/>
              <w:rPr>
                <w:rFonts w:asciiTheme="minorHAnsi" w:hAnsiTheme="minorHAnsi" w:eastAsiaTheme="minorHAnsi" w:cstheme="minorBidi"/>
                <w:color w:val="595959" w:themeColor="text1" w:themeTint="A6"/>
                <w:sz w:val="22"/>
                <w:szCs w:val="22"/>
                <w:lang w:val="en-US" w:eastAsia="ja-JP" w:bidi="ar-SA"/>
                <w14:textFill>
                  <w14:solidFill>
                    <w14:schemeClr w14:val="tx1">
                      <w14:lumMod w14:val="65000"/>
                      <w14:lumOff w14:val="35000"/>
                    </w14:schemeClr>
                  </w14:solidFill>
                </w14:textFill>
              </w:rPr>
            </w:pPr>
            <w:r>
              <w:rPr>
                <w:rFonts w:hint="default"/>
              </w:rPr>
              <w:t>用WordPress開發了面向遊客的多語言多機種對應旅遊資訊系統平台,為下田市觀光協會,彥根市觀光協會提供服務.</w:t>
            </w:r>
          </w:p>
        </w:tc>
      </w:tr>
      <w:tr>
        <w:tblPrEx>
          <w:tblCellMar>
            <w:top w:w="144" w:type="dxa"/>
            <w:left w:w="0" w:type="dxa"/>
            <w:bottom w:w="0" w:type="dxa"/>
            <w:right w:w="0" w:type="dxa"/>
          </w:tblCellMar>
        </w:tblPrEx>
        <w:trPr>
          <w:trHeight w:val="404" w:hRule="atLeast"/>
        </w:trPr>
        <w:tc>
          <w:tcPr>
            <w:tcW w:w="925" w:type="pct"/>
            <w:vAlign w:val="top"/>
          </w:tcPr>
          <w:p>
            <w:pPr>
              <w:pStyle w:val="50"/>
              <w:ind w:right="144" w:rightChars="0"/>
              <w:rPr>
                <w:rFonts w:hint="eastAsia" w:asciiTheme="minorHAnsi" w:hAnsiTheme="minorHAnsi" w:eastAsiaTheme="minorHAnsi" w:cstheme="minorBidi"/>
                <w:color w:val="auto"/>
                <w:sz w:val="22"/>
                <w:szCs w:val="22"/>
                <w:lang w:val="en-US" w:eastAsia="zh-CN" w:bidi="ar-SA"/>
              </w:rPr>
            </w:pPr>
            <w:r>
              <w:rPr>
                <w:rFonts w:hint="eastAsia" w:eastAsia="SimSun"/>
                <w:lang w:eastAsia="zh-CN"/>
              </w:rPr>
              <w:t>2</w:t>
            </w:r>
            <w:r>
              <w:rPr>
                <w:rFonts w:hint="eastAsia" w:eastAsia="SimSun"/>
                <w:lang w:val="en-US" w:eastAsia="zh-CN"/>
              </w:rPr>
              <w:t>008.10</w:t>
            </w:r>
            <w:r>
              <w:t>-</w:t>
            </w:r>
            <w:r>
              <w:rPr>
                <w:rFonts w:hint="eastAsia" w:eastAsia="SimSun"/>
                <w:lang w:eastAsia="zh-CN"/>
              </w:rPr>
              <w:t>2</w:t>
            </w:r>
            <w:r>
              <w:rPr>
                <w:rFonts w:hint="eastAsia" w:eastAsia="SimSun"/>
                <w:lang w:val="en-US" w:eastAsia="zh-CN"/>
              </w:rPr>
              <w:t>009.09</w:t>
            </w:r>
          </w:p>
        </w:tc>
        <w:tc>
          <w:tcPr>
            <w:tcW w:w="4074" w:type="pct"/>
            <w:vAlign w:val="top"/>
          </w:tcPr>
          <w:p>
            <w:r>
              <w:rPr>
                <w:rFonts w:hint="eastAsia" w:eastAsia="SimSun"/>
                <w:lang w:val="en-US" w:eastAsia="zh-CN"/>
              </w:rPr>
              <w:t>剪輯師</w:t>
            </w:r>
            <w:r>
              <w:t>,  </w:t>
            </w:r>
            <w:r>
              <w:rPr>
                <w:rStyle w:val="236"/>
                <w:rFonts w:hint="eastAsia" w:ascii="Calibri (正文)" w:hAnsi="Calibri (正文)" w:eastAsia="SimSun" w:cs="Calibri (正文)"/>
                <w:sz w:val="22"/>
                <w:lang w:val="en-US" w:eastAsia="zh-CN"/>
              </w:rPr>
              <w:t>遠目影視有限公司</w:t>
            </w:r>
            <w:r>
              <w:rPr>
                <w:rStyle w:val="236"/>
                <w:rFonts w:hint="default" w:ascii="Calibri (正文)" w:hAnsi="Calibri (正文)" w:eastAsia="SimSun" w:cs="Calibri (正文)"/>
                <w:sz w:val="22"/>
                <w:lang w:val="en-US" w:eastAsia="zh-CN"/>
              </w:rPr>
              <w:t xml:space="preserve">, </w:t>
            </w:r>
            <w:r>
              <w:rPr>
                <w:rStyle w:val="236"/>
                <w:rFonts w:hint="eastAsia" w:ascii="Calibri (正文)" w:hAnsi="Calibri (正文)" w:eastAsia="SimSun" w:cs="Calibri (正文)"/>
                <w:sz w:val="22"/>
                <w:lang w:val="en-US" w:eastAsia="zh-CN"/>
              </w:rPr>
              <w:t>珠海</w:t>
            </w:r>
          </w:p>
          <w:p>
            <w:pPr>
              <w:pStyle w:val="24"/>
              <w:ind w:left="101" w:leftChars="0" w:right="576" w:rightChars="0" w:hanging="101" w:firstLineChars="0"/>
              <w:rPr>
                <w:rFonts w:hint="default" w:asciiTheme="minorHAnsi" w:hAnsiTheme="minorHAnsi" w:eastAsiaTheme="minorHAnsi" w:cstheme="minorBidi"/>
                <w:color w:val="595959" w:themeColor="text1" w:themeTint="A6"/>
                <w:sz w:val="22"/>
                <w:szCs w:val="22"/>
                <w:lang w:val="en-US" w:eastAsia="ja-JP" w:bidi="ar-SA"/>
                <w14:textFill>
                  <w14:solidFill>
                    <w14:schemeClr w14:val="tx1">
                      <w14:lumMod w14:val="65000"/>
                      <w14:lumOff w14:val="35000"/>
                    </w14:schemeClr>
                  </w14:solidFill>
                </w14:textFill>
              </w:rPr>
            </w:pPr>
            <w:r>
              <w:rPr>
                <w:rFonts w:hint="default"/>
              </w:rPr>
              <w:t>負責公司承接的廣告視頻和電視節目的後期剪輯.</w:t>
            </w:r>
          </w:p>
        </w:tc>
      </w:tr>
    </w:tbl>
    <w:p>
      <w:pPr>
        <w:spacing w:after="0"/>
        <w:ind w:right="0"/>
      </w:pPr>
    </w:p>
    <w:p>
      <w:pPr>
        <w:spacing w:after="0"/>
        <w:ind w:right="0"/>
      </w:pPr>
    </w:p>
    <w:sectPr>
      <w:footerReference r:id="rId4" w:type="default"/>
      <w:pgSz w:w="12240" w:h="15839"/>
      <w:pgMar w:top="1080" w:right="1584" w:bottom="1080" w:left="1584"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Calibri (正文)">
    <w:altName w:val="Calibri"/>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r>
      <w:t xml:space="preserve">Page </w:t>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6AA34FC1"/>
    <w:multiLevelType w:val="multilevel"/>
    <w:tmpl w:val="6AA34FC1"/>
    <w:lvl w:ilvl="0" w:tentative="0">
      <w:start w:val="1"/>
      <w:numFmt w:val="bullet"/>
      <w:pStyle w:val="24"/>
      <w:lvlText w:val="·"/>
      <w:lvlJc w:val="left"/>
      <w:pPr>
        <w:tabs>
          <w:tab w:val="left" w:pos="101"/>
        </w:tabs>
        <w:ind w:left="101" w:hanging="101"/>
      </w:pPr>
      <w:rPr>
        <w:rFonts w:hint="default" w:ascii="Cambria" w:hAnsi="Cambr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1C1983"/>
    <w:rsid w:val="000C0CA7"/>
    <w:rsid w:val="000F2762"/>
    <w:rsid w:val="00126049"/>
    <w:rsid w:val="0014523F"/>
    <w:rsid w:val="00254924"/>
    <w:rsid w:val="002563E8"/>
    <w:rsid w:val="00260D3F"/>
    <w:rsid w:val="004827F9"/>
    <w:rsid w:val="00526C73"/>
    <w:rsid w:val="00650306"/>
    <w:rsid w:val="00693B17"/>
    <w:rsid w:val="00762CE4"/>
    <w:rsid w:val="00797C46"/>
    <w:rsid w:val="00843164"/>
    <w:rsid w:val="00854E7D"/>
    <w:rsid w:val="008551F7"/>
    <w:rsid w:val="008A74DF"/>
    <w:rsid w:val="008B5DC0"/>
    <w:rsid w:val="00931654"/>
    <w:rsid w:val="00A82DCC"/>
    <w:rsid w:val="00C02E26"/>
    <w:rsid w:val="00C067C5"/>
    <w:rsid w:val="00CC05D9"/>
    <w:rsid w:val="00CD7582"/>
    <w:rsid w:val="00D0020C"/>
    <w:rsid w:val="00D06E8C"/>
    <w:rsid w:val="00D568D3"/>
    <w:rsid w:val="00D65641"/>
    <w:rsid w:val="00D81F4E"/>
    <w:rsid w:val="00E42361"/>
    <w:rsid w:val="00E76367"/>
    <w:rsid w:val="00F25533"/>
    <w:rsid w:val="00F6077F"/>
    <w:rsid w:val="00F63B5F"/>
    <w:rsid w:val="00FB6A24"/>
    <w:rsid w:val="01BB5A85"/>
    <w:rsid w:val="04114239"/>
    <w:rsid w:val="04465B90"/>
    <w:rsid w:val="07F24004"/>
    <w:rsid w:val="089D66E0"/>
    <w:rsid w:val="09A624C1"/>
    <w:rsid w:val="09BF7412"/>
    <w:rsid w:val="0AA23724"/>
    <w:rsid w:val="0AAC3D69"/>
    <w:rsid w:val="0C3546AB"/>
    <w:rsid w:val="0CA25DAC"/>
    <w:rsid w:val="1072615C"/>
    <w:rsid w:val="10FD60D3"/>
    <w:rsid w:val="15910312"/>
    <w:rsid w:val="15B11221"/>
    <w:rsid w:val="172B6986"/>
    <w:rsid w:val="1C6010F7"/>
    <w:rsid w:val="1C937C6A"/>
    <w:rsid w:val="1CE55E67"/>
    <w:rsid w:val="229E5DEF"/>
    <w:rsid w:val="252717F0"/>
    <w:rsid w:val="27964B9D"/>
    <w:rsid w:val="28B40580"/>
    <w:rsid w:val="28FE1FE0"/>
    <w:rsid w:val="295E6B72"/>
    <w:rsid w:val="2A027E45"/>
    <w:rsid w:val="2AC14721"/>
    <w:rsid w:val="2BE068E0"/>
    <w:rsid w:val="2C006E5D"/>
    <w:rsid w:val="2CA86634"/>
    <w:rsid w:val="2D22764F"/>
    <w:rsid w:val="2D297497"/>
    <w:rsid w:val="2F1C1983"/>
    <w:rsid w:val="2F83185C"/>
    <w:rsid w:val="300A479D"/>
    <w:rsid w:val="322D6EA2"/>
    <w:rsid w:val="325912B3"/>
    <w:rsid w:val="32A379BA"/>
    <w:rsid w:val="335535E5"/>
    <w:rsid w:val="33D508EE"/>
    <w:rsid w:val="35391CE5"/>
    <w:rsid w:val="3542654B"/>
    <w:rsid w:val="37584B00"/>
    <w:rsid w:val="3B1D62FF"/>
    <w:rsid w:val="3B7F12F6"/>
    <w:rsid w:val="3CDF60CE"/>
    <w:rsid w:val="3DD624D6"/>
    <w:rsid w:val="3FB33646"/>
    <w:rsid w:val="3FD1288F"/>
    <w:rsid w:val="405326C2"/>
    <w:rsid w:val="435E553B"/>
    <w:rsid w:val="449326AB"/>
    <w:rsid w:val="44AA0E90"/>
    <w:rsid w:val="46DF6BF1"/>
    <w:rsid w:val="4700492A"/>
    <w:rsid w:val="48DB78B8"/>
    <w:rsid w:val="495A00F2"/>
    <w:rsid w:val="4ADB717D"/>
    <w:rsid w:val="4B2056B7"/>
    <w:rsid w:val="4C6B798C"/>
    <w:rsid w:val="4CBC41C0"/>
    <w:rsid w:val="4CF26625"/>
    <w:rsid w:val="4DA33EAB"/>
    <w:rsid w:val="4DB04E46"/>
    <w:rsid w:val="4E390F90"/>
    <w:rsid w:val="4E47647C"/>
    <w:rsid w:val="50776CB0"/>
    <w:rsid w:val="50906779"/>
    <w:rsid w:val="51074ED0"/>
    <w:rsid w:val="51ED6A79"/>
    <w:rsid w:val="52720BDA"/>
    <w:rsid w:val="52C73526"/>
    <w:rsid w:val="53085757"/>
    <w:rsid w:val="55C37BD9"/>
    <w:rsid w:val="57034496"/>
    <w:rsid w:val="582A59AA"/>
    <w:rsid w:val="5A951D88"/>
    <w:rsid w:val="61C0122B"/>
    <w:rsid w:val="65FE21FE"/>
    <w:rsid w:val="660B3312"/>
    <w:rsid w:val="670C3F62"/>
    <w:rsid w:val="67B0620F"/>
    <w:rsid w:val="69FE3207"/>
    <w:rsid w:val="6B160FD3"/>
    <w:rsid w:val="6BCA6D6D"/>
    <w:rsid w:val="6C12533E"/>
    <w:rsid w:val="6C663512"/>
    <w:rsid w:val="6CEA750B"/>
    <w:rsid w:val="6DD175A9"/>
    <w:rsid w:val="6E4F30A5"/>
    <w:rsid w:val="6F911144"/>
    <w:rsid w:val="718445AA"/>
    <w:rsid w:val="73EA3D1E"/>
    <w:rsid w:val="74316D18"/>
    <w:rsid w:val="74AF5AA0"/>
    <w:rsid w:val="75773520"/>
    <w:rsid w:val="761E4F13"/>
    <w:rsid w:val="775342C9"/>
    <w:rsid w:val="77796B6B"/>
    <w:rsid w:val="7787319C"/>
    <w:rsid w:val="790A1A85"/>
    <w:rsid w:val="7BD62203"/>
    <w:rsid w:val="7C9C5B48"/>
    <w:rsid w:val="7D80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3" w:semiHidden="0" w:name="heading 1"/>
    <w:lsdException w:qFormat="1" w:uiPriority="3" w:semiHidden="0" w:name="heading 2"/>
    <w:lsdException w:qFormat="1" w:uiPriority="3" w:name="heading 3"/>
    <w:lsdException w:qFormat="1" w:uiPriority="3" w:name="heading 4"/>
    <w:lsdException w:qFormat="1" w:uiPriority="3" w:name="heading 5"/>
    <w:lsdException w:qFormat="1" w:uiPriority="3" w:name="heading 6"/>
    <w:lsdException w:qFormat="1" w:uiPriority="3" w:name="heading 7"/>
    <w:lsdException w:qFormat="1" w:uiPriority="3" w:name="heading 8"/>
    <w:lsdException w:qFormat="1" w:uiPriority="3"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qFormat="1" w:uiPriority="99" w:name="footnote reference"/>
    <w:lsdException w:qFormat="1" w:uiPriority="99" w:name="annotation reference"/>
    <w:lsdException w:qFormat="1" w:uiPriority="99" w:name="line number"/>
    <w:lsdException w:qFormat="1" w:uiPriority="99"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8" w:semiHidden="0" w:name="List Bullet"/>
    <w:lsdException w:qFormat="1" w:unhideWhenUsed="0" w:uiPriority="8" w:semiHidden="0"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1" w:semiHidden="0" w:name="Title"/>
    <w:lsdException w:qFormat="1" w:uiPriority="99" w:name="Closing"/>
    <w:lsdException w:qFormat="1" w:uiPriority="99" w:name="Signature"/>
    <w:lsdException w:qFormat="1" w:uiPriority="1"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3" w:name="Subtitle"/>
    <w:lsdException w:qFormat="1" w:uiPriority="99" w:name="Salutation"/>
    <w:lsdException w:qFormat="1" w:uiPriority="6"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iPriority="22" w:name="Strong"/>
    <w:lsdException w:qFormat="1" w:uiPriority="7" w:semiHidden="0" w:name="Emphasis"/>
    <w:lsdException w:qFormat="1" w:uiPriority="99" w:name="Document Map"/>
    <w:lsdException w:qFormat="1" w:uiPriority="99" w:name="Plain Text"/>
    <w:lsdException w:qFormat="1" w:uiPriority="99" w:name="E-mail Signature"/>
    <w:lsdException w:qFormat="1" w:uiPriority="99"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qFormat="1" w:uiPriority="99" w:name="Normal Table"/>
    <w:lsdException w:qFormat="1"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qFormat="1" w:uiPriority="99" w:name="Table Colorful 1"/>
    <w:lsdException w:qFormat="1" w:uiPriority="99" w:name="Table Colorful 2"/>
    <w:lsdException w:qFormat="1" w:uiPriority="99" w:name="Table Colorful 3"/>
    <w:lsdException w:qFormat="1" w:uiPriority="99" w:name="Table Columns 1"/>
    <w:lsdException w:qFormat="1" w:uiPriority="99" w:name="Table Columns 2"/>
    <w:lsdException w:qFormat="1" w:uiPriority="99" w:name="Table Columns 3"/>
    <w:lsdException w:qFormat="1" w:uiPriority="99" w:name="Table Columns 4"/>
    <w:lsdException w:qFormat="1" w:uiPriority="99" w:name="Table Columns 5"/>
    <w:lsdException w:qFormat="1" w:uiPriority="99" w:name="Table Grid 1"/>
    <w:lsdException w:qFormat="1" w:uiPriority="99" w:name="Table Grid 2"/>
    <w:lsdException w:qFormat="1" w:uiPriority="99" w:name="Table Grid 3"/>
    <w:lsdException w:qFormat="1" w:uiPriority="99" w:name="Table Grid 4"/>
    <w:lsdException w:qFormat="1" w:uiPriority="99" w:name="Table Grid 5"/>
    <w:lsdException w:qFormat="1" w:uiPriority="99" w:name="Table Grid 6"/>
    <w:lsdException w:qFormat="1" w:uiPriority="99" w:name="Table Grid 7"/>
    <w:lsdException w:qFormat="1" w:uiPriority="99" w:name="Table Grid 8"/>
    <w:lsdException w:qFormat="1" w:uiPriority="99" w:name="Table List 1"/>
    <w:lsdException w:qFormat="1" w:uiPriority="99" w:name="Table List 2"/>
    <w:lsdException w:qFormat="1" w:uiPriority="99" w:name="Table List 3"/>
    <w:lsdException w:qFormat="1" w:uiPriority="99" w:name="Table List 4"/>
    <w:lsdException w:qFormat="1" w:uiPriority="99" w:name="Table List 5"/>
    <w:lsdException w:qFormat="1" w:uiPriority="99" w:name="Table List 6"/>
    <w:lsdException w:qFormat="1" w:uiPriority="99" w:name="Table List 7"/>
    <w:lsdException w:qFormat="1" w:uiPriority="99" w:name="Table List 8"/>
    <w:lsdException w:qFormat="1" w:uiPriority="99" w:name="Table 3D effects 1"/>
    <w:lsdException w:qFormat="1" w:uiPriority="99" w:name="Table 3D effects 2"/>
    <w:lsdException w:qFormat="1" w:uiPriority="99" w:name="Table 3D effects 3"/>
    <w:lsdException w:qFormat="1" w:uiPriority="99" w:name="Table Contemporary"/>
    <w:lsdException w:qFormat="1" w:uiPriority="99" w:name="Table Elegant"/>
    <w:lsdException w:qFormat="1" w:uiPriority="99" w:name="Table Professional"/>
    <w:lsdException w:qFormat="1" w:uiPriority="99" w:name="Table Subtle 1"/>
    <w:lsdException w:qFormat="1" w:uiPriority="99" w:name="Table Subtle 2"/>
    <w:lsdException w:qFormat="1" w:uiPriority="99" w:name="Table Web 1"/>
    <w:lsdException w:qFormat="1" w:uiPriority="99" w:name="Table Web 2"/>
    <w:lsdException w:qFormat="1" w:uiPriority="99" w:name="Table Web 3"/>
    <w:lsdException w:qFormat="1" w:uiPriority="99" w:name="Balloon Text"/>
    <w:lsdException w:qFormat="1" w:unhideWhenUsed="0" w:uiPriority="39" w:semiHidden="0" w:name="Table Grid"/>
    <w:lsdException w:qFormat="1" w:uiPriority="99" w:name="Table Theme"/>
    <w:lsdException w:qFormat="1" w:unhideWhenUsed="0" w:uiPriority="99" w:name="Placeholder Text"/>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uiPriority="64" w:name="Medium Shading 2 Accent 1"/>
    <w:lsdException w:qFormat="1" w:uiPriority="65" w:name="Medium List 1 Accent 1"/>
    <w:lsdException w:qFormat="1" w:uiPriority="34" w:name="List Paragraph"/>
    <w:lsdException w:qFormat="1" w:uiPriority="29" w:name="Quote"/>
    <w:lsdException w:qFormat="1" w:uiPriority="30" w:name="Intense Quote"/>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qFormat/>
    <w:uiPriority w:val="0"/>
    <w:pPr>
      <w:spacing w:after="100"/>
      <w:ind w:right="576"/>
    </w:pPr>
    <w:rPr>
      <w:rFonts w:asciiTheme="minorHAnsi" w:hAnsiTheme="minorHAnsi" w:eastAsiaTheme="minorHAnsi" w:cstheme="minorBidi"/>
      <w:color w:val="595959" w:themeColor="text1" w:themeTint="A6"/>
      <w:sz w:val="22"/>
      <w:szCs w:val="22"/>
      <w:lang w:val="en-US" w:eastAsia="ja-JP" w:bidi="ar-SA"/>
      <w14:textFill>
        <w14:solidFill>
          <w14:schemeClr w14:val="tx1">
            <w14:lumMod w14:val="65000"/>
            <w14:lumOff w14:val="35000"/>
          </w14:schemeClr>
        </w14:solidFill>
      </w14:textFill>
    </w:rPr>
  </w:style>
  <w:style w:type="paragraph" w:styleId="3">
    <w:name w:val="heading 1"/>
    <w:basedOn w:val="1"/>
    <w:next w:val="1"/>
    <w:link w:val="257"/>
    <w:qFormat/>
    <w:uiPriority w:val="3"/>
    <w:pPr>
      <w:keepNext/>
      <w:keepLines/>
      <w:pBdr>
        <w:bottom w:val="double" w:color="585858" w:themeColor="text1" w:themeTint="A6" w:sz="2" w:space="1"/>
      </w:pBdr>
      <w:spacing w:before="640" w:after="0" w:line="216" w:lineRule="auto"/>
      <w:ind w:right="0"/>
      <w:outlineLvl w:val="0"/>
    </w:pPr>
    <w:rPr>
      <w:rFonts w:asciiTheme="majorHAnsi" w:hAnsiTheme="majorHAnsi" w:eastAsiaTheme="majorEastAsia" w:cstheme="majorBidi"/>
      <w:caps/>
      <w:sz w:val="26"/>
      <w:szCs w:val="34"/>
    </w:rPr>
  </w:style>
  <w:style w:type="paragraph" w:styleId="4">
    <w:name w:val="heading 2"/>
    <w:basedOn w:val="1"/>
    <w:next w:val="1"/>
    <w:link w:val="251"/>
    <w:unhideWhenUsed/>
    <w:qFormat/>
    <w:uiPriority w:val="3"/>
    <w:pPr>
      <w:keepNext/>
      <w:keepLines/>
      <w:spacing w:after="120"/>
      <w:outlineLvl w:val="1"/>
    </w:pPr>
    <w:rPr>
      <w:rFonts w:asciiTheme="majorHAnsi" w:hAnsiTheme="majorHAnsi" w:eastAsiaTheme="majorEastAsia" w:cstheme="majorBidi"/>
      <w:color w:val="auto"/>
      <w:szCs w:val="26"/>
    </w:rPr>
  </w:style>
  <w:style w:type="paragraph" w:styleId="5">
    <w:name w:val="heading 3"/>
    <w:basedOn w:val="1"/>
    <w:next w:val="1"/>
    <w:link w:val="325"/>
    <w:semiHidden/>
    <w:unhideWhenUsed/>
    <w:qFormat/>
    <w:uiPriority w:val="3"/>
    <w:pPr>
      <w:keepNext/>
      <w:keepLines/>
      <w:spacing w:before="40" w:after="0"/>
      <w:outlineLvl w:val="2"/>
    </w:pPr>
    <w:rPr>
      <w:rFonts w:asciiTheme="majorHAnsi" w:hAnsiTheme="majorHAnsi" w:eastAsiaTheme="majorEastAsia" w:cstheme="majorBidi"/>
      <w:color w:val="6F6F6F" w:themeColor="accent1" w:themeShade="80"/>
      <w:sz w:val="24"/>
      <w:szCs w:val="24"/>
    </w:rPr>
  </w:style>
  <w:style w:type="paragraph" w:styleId="6">
    <w:name w:val="heading 4"/>
    <w:basedOn w:val="1"/>
    <w:next w:val="1"/>
    <w:link w:val="326"/>
    <w:semiHidden/>
    <w:unhideWhenUsed/>
    <w:qFormat/>
    <w:uiPriority w:val="3"/>
    <w:pPr>
      <w:keepNext/>
      <w:keepLines/>
      <w:spacing w:before="40" w:after="0"/>
      <w:outlineLvl w:val="3"/>
    </w:pPr>
    <w:rPr>
      <w:rFonts w:asciiTheme="majorHAnsi" w:hAnsiTheme="majorHAnsi" w:eastAsiaTheme="majorEastAsia" w:cstheme="majorBidi"/>
      <w:i/>
      <w:iCs/>
      <w:color w:val="6F6F6F" w:themeColor="accent1" w:themeShade="80"/>
    </w:rPr>
  </w:style>
  <w:style w:type="paragraph" w:styleId="7">
    <w:name w:val="heading 5"/>
    <w:basedOn w:val="1"/>
    <w:next w:val="1"/>
    <w:link w:val="327"/>
    <w:semiHidden/>
    <w:unhideWhenUsed/>
    <w:qFormat/>
    <w:uiPriority w:val="3"/>
    <w:pPr>
      <w:keepNext/>
      <w:keepLines/>
      <w:spacing w:before="40" w:after="0"/>
      <w:outlineLvl w:val="4"/>
    </w:pPr>
    <w:rPr>
      <w:rFonts w:asciiTheme="majorHAnsi" w:hAnsiTheme="majorHAnsi" w:eastAsiaTheme="majorEastAsia" w:cstheme="majorBidi"/>
      <w:color w:val="6F6F6F" w:themeColor="accent1" w:themeShade="80"/>
    </w:rPr>
  </w:style>
  <w:style w:type="paragraph" w:styleId="8">
    <w:name w:val="heading 6"/>
    <w:basedOn w:val="1"/>
    <w:next w:val="1"/>
    <w:link w:val="328"/>
    <w:semiHidden/>
    <w:unhideWhenUsed/>
    <w:qFormat/>
    <w:uiPriority w:val="3"/>
    <w:pPr>
      <w:keepNext/>
      <w:keepLines/>
      <w:spacing w:before="40" w:after="0"/>
      <w:outlineLvl w:val="5"/>
    </w:pPr>
    <w:rPr>
      <w:rFonts w:asciiTheme="majorHAnsi" w:hAnsiTheme="majorHAnsi" w:eastAsiaTheme="majorEastAsia" w:cstheme="majorBidi"/>
      <w:color w:val="6F6F6F" w:themeColor="accent1" w:themeShade="80"/>
    </w:rPr>
  </w:style>
  <w:style w:type="paragraph" w:styleId="9">
    <w:name w:val="heading 7"/>
    <w:basedOn w:val="1"/>
    <w:next w:val="1"/>
    <w:link w:val="329"/>
    <w:semiHidden/>
    <w:unhideWhenUsed/>
    <w:qFormat/>
    <w:uiPriority w:val="3"/>
    <w:pPr>
      <w:keepNext/>
      <w:keepLines/>
      <w:spacing w:before="40" w:after="0"/>
      <w:outlineLvl w:val="6"/>
    </w:pPr>
    <w:rPr>
      <w:rFonts w:asciiTheme="majorHAnsi" w:hAnsiTheme="majorHAnsi" w:eastAsiaTheme="majorEastAsia" w:cstheme="majorBidi"/>
      <w:i/>
      <w:iCs/>
      <w:color w:val="6F6F6F" w:themeColor="accent1" w:themeShade="80"/>
    </w:rPr>
  </w:style>
  <w:style w:type="paragraph" w:styleId="10">
    <w:name w:val="heading 8"/>
    <w:basedOn w:val="1"/>
    <w:next w:val="1"/>
    <w:link w:val="330"/>
    <w:semiHidden/>
    <w:unhideWhenUsed/>
    <w:qFormat/>
    <w:uiPriority w:val="3"/>
    <w:pPr>
      <w:keepNext/>
      <w:keepLines/>
      <w:spacing w:before="40" w:after="0"/>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331"/>
    <w:semiHidden/>
    <w:unhideWhenUsed/>
    <w:qFormat/>
    <w:uiPriority w:val="3"/>
    <w:pPr>
      <w:keepNext/>
      <w:keepLines/>
      <w:spacing w:before="40" w:after="0"/>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388"/>
    <w:semiHidden/>
    <w:unhideWhenUsed/>
    <w:qFormat/>
    <w:uiPriority w:val="99"/>
    <w:pPr>
      <w:tabs>
        <w:tab w:val="left" w:pos="480"/>
        <w:tab w:val="left" w:pos="960"/>
        <w:tab w:val="left" w:pos="1440"/>
        <w:tab w:val="left" w:pos="1920"/>
        <w:tab w:val="left" w:pos="2400"/>
        <w:tab w:val="left" w:pos="2880"/>
        <w:tab w:val="left" w:pos="3360"/>
        <w:tab w:val="left" w:pos="3840"/>
        <w:tab w:val="left" w:pos="4320"/>
      </w:tabs>
      <w:spacing w:after="0"/>
      <w:ind w:right="576"/>
    </w:pPr>
    <w:rPr>
      <w:rFonts w:ascii="Consolas" w:hAnsi="Consolas" w:eastAsiaTheme="minorHAnsi" w:cstheme="minorBidi"/>
      <w:color w:val="595959" w:themeColor="text1" w:themeTint="A6"/>
      <w:sz w:val="22"/>
      <w:szCs w:val="20"/>
      <w:lang w:val="en-US" w:eastAsia="ja-JP" w:bidi="ar-SA"/>
      <w14:textFill>
        <w14:solidFill>
          <w14:schemeClr w14:val="tx1">
            <w14:lumMod w14:val="65000"/>
            <w14:lumOff w14:val="35000"/>
          </w14:schemeClr>
        </w14:solidFill>
      </w14:textFill>
    </w:rPr>
  </w:style>
  <w:style w:type="paragraph" w:styleId="12">
    <w:name w:val="List 3"/>
    <w:basedOn w:val="1"/>
    <w:semiHidden/>
    <w:unhideWhenUsed/>
    <w:qFormat/>
    <w:uiPriority w:val="99"/>
    <w:pPr>
      <w:ind w:left="1080" w:hanging="360"/>
      <w:contextualSpacing/>
    </w:pPr>
  </w:style>
  <w:style w:type="paragraph" w:styleId="13">
    <w:name w:val="toc 7"/>
    <w:basedOn w:val="1"/>
    <w:next w:val="1"/>
    <w:semiHidden/>
    <w:unhideWhenUsed/>
    <w:qFormat/>
    <w:uiPriority w:val="39"/>
    <w:pPr>
      <w:ind w:left="132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spacing w:after="0"/>
      <w:ind w:left="220" w:hanging="220"/>
    </w:pPr>
  </w:style>
  <w:style w:type="paragraph" w:styleId="16">
    <w:name w:val="Note Heading"/>
    <w:basedOn w:val="1"/>
    <w:next w:val="1"/>
    <w:link w:val="390"/>
    <w:semiHidden/>
    <w:unhideWhenUsed/>
    <w:qFormat/>
    <w:uiPriority w:val="99"/>
    <w:pPr>
      <w:spacing w:after="0"/>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spacing w:after="0"/>
      <w:ind w:left="1760" w:hanging="220"/>
    </w:pPr>
  </w:style>
  <w:style w:type="paragraph" w:styleId="19">
    <w:name w:val="E-mail Signature"/>
    <w:basedOn w:val="1"/>
    <w:link w:val="273"/>
    <w:semiHidden/>
    <w:unhideWhenUsed/>
    <w:qFormat/>
    <w:uiPriority w:val="99"/>
    <w:pPr>
      <w:spacing w:after="0"/>
    </w:pPr>
  </w:style>
  <w:style w:type="paragraph" w:styleId="20">
    <w:name w:val="List Number"/>
    <w:basedOn w:val="1"/>
    <w:qFormat/>
    <w:uiPriority w:val="8"/>
    <w:pPr>
      <w:numPr>
        <w:ilvl w:val="0"/>
        <w:numId w:val="3"/>
      </w:numPr>
      <w:contextualSpacing/>
    </w:pPr>
  </w:style>
  <w:style w:type="paragraph" w:styleId="21">
    <w:name w:val="Normal Indent"/>
    <w:basedOn w:val="1"/>
    <w:semiHidden/>
    <w:unhideWhenUsed/>
    <w:qFormat/>
    <w:uiPriority w:val="99"/>
    <w:pPr>
      <w:ind w:left="720"/>
    </w:pPr>
  </w:style>
  <w:style w:type="paragraph" w:styleId="22">
    <w:name w:val="caption"/>
    <w:basedOn w:val="1"/>
    <w:next w:val="1"/>
    <w:semiHidden/>
    <w:unhideWhenUsed/>
    <w:qFormat/>
    <w:uiPriority w:val="35"/>
    <w:pPr>
      <w:spacing w:after="200"/>
    </w:pPr>
    <w:rPr>
      <w:i/>
      <w:iCs/>
      <w:color w:val="000000" w:themeColor="text2"/>
      <w:szCs w:val="18"/>
      <w14:textFill>
        <w14:solidFill>
          <w14:schemeClr w14:val="tx2"/>
        </w14:solidFill>
      </w14:textFill>
    </w:rPr>
  </w:style>
  <w:style w:type="paragraph" w:styleId="23">
    <w:name w:val="index 5"/>
    <w:basedOn w:val="1"/>
    <w:next w:val="1"/>
    <w:semiHidden/>
    <w:unhideWhenUsed/>
    <w:qFormat/>
    <w:uiPriority w:val="99"/>
    <w:pPr>
      <w:spacing w:after="0"/>
      <w:ind w:left="1100" w:hanging="220"/>
    </w:pPr>
  </w:style>
  <w:style w:type="paragraph" w:styleId="24">
    <w:name w:val="List Bullet"/>
    <w:basedOn w:val="1"/>
    <w:unhideWhenUsed/>
    <w:qFormat/>
    <w:uiPriority w:val="8"/>
    <w:pPr>
      <w:numPr>
        <w:ilvl w:val="0"/>
        <w:numId w:val="4"/>
      </w:numPr>
    </w:pPr>
  </w:style>
  <w:style w:type="paragraph" w:styleId="25">
    <w:name w:val="envelope address"/>
    <w:basedOn w:val="1"/>
    <w:semiHidden/>
    <w:unhideWhenUsed/>
    <w:qFormat/>
    <w:uiPriority w:val="99"/>
    <w:pPr>
      <w:framePr w:w="7920" w:h="1980" w:hRule="exact" w:hSpace="180" w:wrap="auto" w:vAnchor="margin" w:hAnchor="page" w:xAlign="center" w:yAlign="bottom"/>
      <w:spacing w:after="0"/>
      <w:ind w:left="2880"/>
    </w:pPr>
    <w:rPr>
      <w:rFonts w:asciiTheme="majorHAnsi" w:hAnsiTheme="majorHAnsi" w:eastAsiaTheme="majorEastAsia" w:cstheme="majorBidi"/>
      <w:sz w:val="24"/>
      <w:szCs w:val="24"/>
    </w:rPr>
  </w:style>
  <w:style w:type="paragraph" w:styleId="26">
    <w:name w:val="Document Map"/>
    <w:basedOn w:val="1"/>
    <w:link w:val="272"/>
    <w:semiHidden/>
    <w:unhideWhenUsed/>
    <w:qFormat/>
    <w:uiPriority w:val="99"/>
    <w:pPr>
      <w:spacing w:after="0"/>
    </w:pPr>
    <w:rPr>
      <w:rFonts w:ascii="Segoe UI" w:hAnsi="Segoe UI" w:cs="Segoe UI"/>
      <w:szCs w:val="16"/>
    </w:rPr>
  </w:style>
  <w:style w:type="paragraph" w:styleId="27">
    <w:name w:val="toa heading"/>
    <w:basedOn w:val="1"/>
    <w:next w:val="1"/>
    <w:semiHidden/>
    <w:unhideWhenUsed/>
    <w:qFormat/>
    <w:uiPriority w:val="99"/>
    <w:pPr>
      <w:spacing w:before="120"/>
    </w:pPr>
    <w:rPr>
      <w:rFonts w:asciiTheme="majorHAnsi" w:hAnsiTheme="majorHAnsi" w:eastAsiaTheme="majorEastAsia" w:cstheme="majorBidi"/>
      <w:b/>
      <w:bCs/>
      <w:sz w:val="24"/>
      <w:szCs w:val="24"/>
    </w:rPr>
  </w:style>
  <w:style w:type="paragraph" w:styleId="28">
    <w:name w:val="annotation text"/>
    <w:basedOn w:val="1"/>
    <w:link w:val="270"/>
    <w:semiHidden/>
    <w:unhideWhenUsed/>
    <w:qFormat/>
    <w:uiPriority w:val="99"/>
    <w:rPr>
      <w:szCs w:val="20"/>
    </w:rPr>
  </w:style>
  <w:style w:type="paragraph" w:styleId="29">
    <w:name w:val="index 6"/>
    <w:basedOn w:val="1"/>
    <w:next w:val="1"/>
    <w:semiHidden/>
    <w:unhideWhenUsed/>
    <w:qFormat/>
    <w:uiPriority w:val="99"/>
    <w:pPr>
      <w:spacing w:after="0"/>
      <w:ind w:left="1320" w:hanging="220"/>
    </w:pPr>
  </w:style>
  <w:style w:type="paragraph" w:styleId="30">
    <w:name w:val="Salutation"/>
    <w:basedOn w:val="1"/>
    <w:next w:val="1"/>
    <w:link w:val="399"/>
    <w:semiHidden/>
    <w:unhideWhenUsed/>
    <w:qFormat/>
    <w:uiPriority w:val="99"/>
  </w:style>
  <w:style w:type="paragraph" w:styleId="31">
    <w:name w:val="Body Text 3"/>
    <w:basedOn w:val="1"/>
    <w:link w:val="262"/>
    <w:semiHidden/>
    <w:unhideWhenUsed/>
    <w:qFormat/>
    <w:uiPriority w:val="99"/>
    <w:pPr>
      <w:spacing w:after="120"/>
    </w:pPr>
    <w:rPr>
      <w:szCs w:val="16"/>
    </w:rPr>
  </w:style>
  <w:style w:type="paragraph" w:styleId="32">
    <w:name w:val="Closing"/>
    <w:basedOn w:val="1"/>
    <w:link w:val="269"/>
    <w:semiHidden/>
    <w:unhideWhenUsed/>
    <w:qFormat/>
    <w:uiPriority w:val="99"/>
    <w:pPr>
      <w:spacing w:after="0"/>
      <w:ind w:left="4320"/>
    </w:pPr>
  </w:style>
  <w:style w:type="paragraph" w:styleId="33">
    <w:name w:val="List Bullet 3"/>
    <w:basedOn w:val="1"/>
    <w:semiHidden/>
    <w:unhideWhenUsed/>
    <w:qFormat/>
    <w:uiPriority w:val="99"/>
    <w:pPr>
      <w:numPr>
        <w:ilvl w:val="0"/>
        <w:numId w:val="5"/>
      </w:numPr>
      <w:contextualSpacing/>
    </w:pPr>
  </w:style>
  <w:style w:type="paragraph" w:styleId="34">
    <w:name w:val="Body Text"/>
    <w:basedOn w:val="1"/>
    <w:link w:val="260"/>
    <w:semiHidden/>
    <w:unhideWhenUsed/>
    <w:qFormat/>
    <w:uiPriority w:val="99"/>
    <w:pPr>
      <w:spacing w:after="120"/>
    </w:pPr>
  </w:style>
  <w:style w:type="paragraph" w:styleId="35">
    <w:name w:val="Body Text Indent"/>
    <w:basedOn w:val="1"/>
    <w:link w:val="264"/>
    <w:semiHidden/>
    <w:unhideWhenUsed/>
    <w:qFormat/>
    <w:uiPriority w:val="99"/>
    <w:pPr>
      <w:spacing w:after="120"/>
      <w:ind w:left="360"/>
    </w:pPr>
  </w:style>
  <w:style w:type="paragraph" w:styleId="36">
    <w:name w:val="List Number 3"/>
    <w:basedOn w:val="1"/>
    <w:semiHidden/>
    <w:unhideWhenUsed/>
    <w:qFormat/>
    <w:uiPriority w:val="99"/>
    <w:pPr>
      <w:numPr>
        <w:ilvl w:val="0"/>
        <w:numId w:val="6"/>
      </w:numPr>
      <w:contextualSpacing/>
    </w:pPr>
  </w:style>
  <w:style w:type="paragraph" w:styleId="37">
    <w:name w:val="List 2"/>
    <w:basedOn w:val="1"/>
    <w:semiHidden/>
    <w:unhideWhenUsed/>
    <w:qFormat/>
    <w:uiPriority w:val="99"/>
    <w:pPr>
      <w:ind w:left="720" w:hanging="360"/>
      <w:contextualSpacing/>
    </w:pPr>
  </w:style>
  <w:style w:type="paragraph" w:styleId="38">
    <w:name w:val="List Continue"/>
    <w:basedOn w:val="1"/>
    <w:semiHidden/>
    <w:unhideWhenUsed/>
    <w:qFormat/>
    <w:uiPriority w:val="99"/>
    <w:pPr>
      <w:spacing w:after="120"/>
      <w:ind w:left="360"/>
      <w:contextualSpacing/>
    </w:pPr>
  </w:style>
  <w:style w:type="paragraph" w:styleId="39">
    <w:name w:val="Block Text"/>
    <w:basedOn w:val="1"/>
    <w:semiHidden/>
    <w:unhideWhenUsed/>
    <w:qFormat/>
    <w:uiPriority w:val="99"/>
    <w:pPr>
      <w:pBdr>
        <w:top w:val="single" w:color="DDDDDD" w:themeColor="accent1" w:sz="2" w:space="10"/>
        <w:left w:val="single" w:color="DDDDDD" w:themeColor="accent1" w:sz="2" w:space="10"/>
        <w:bottom w:val="single" w:color="DDDDDD" w:themeColor="accent1" w:sz="2" w:space="10"/>
        <w:right w:val="single" w:color="DDDDDD" w:themeColor="accent1" w:sz="2" w:space="10"/>
      </w:pBdr>
      <w:ind w:left="1152" w:right="1152"/>
    </w:pPr>
    <w:rPr>
      <w:rFonts w:eastAsiaTheme="minorEastAsia"/>
      <w:i/>
      <w:iCs/>
      <w:color w:val="6F6F6F" w:themeColor="accent1" w:themeShade="80"/>
    </w:rPr>
  </w:style>
  <w:style w:type="paragraph" w:styleId="40">
    <w:name w:val="List Bullet 2"/>
    <w:basedOn w:val="1"/>
    <w:semiHidden/>
    <w:unhideWhenUsed/>
    <w:qFormat/>
    <w:uiPriority w:val="99"/>
    <w:pPr>
      <w:numPr>
        <w:ilvl w:val="0"/>
        <w:numId w:val="7"/>
      </w:numPr>
      <w:contextualSpacing/>
    </w:pPr>
  </w:style>
  <w:style w:type="paragraph" w:styleId="41">
    <w:name w:val="HTML Address"/>
    <w:basedOn w:val="1"/>
    <w:link w:val="332"/>
    <w:semiHidden/>
    <w:unhideWhenUsed/>
    <w:qFormat/>
    <w:uiPriority w:val="99"/>
    <w:pPr>
      <w:spacing w:after="0"/>
    </w:pPr>
    <w:rPr>
      <w:i/>
      <w:iCs/>
    </w:rPr>
  </w:style>
  <w:style w:type="paragraph" w:styleId="42">
    <w:name w:val="index 4"/>
    <w:basedOn w:val="1"/>
    <w:next w:val="1"/>
    <w:semiHidden/>
    <w:unhideWhenUsed/>
    <w:qFormat/>
    <w:uiPriority w:val="99"/>
    <w:pPr>
      <w:spacing w:after="0"/>
      <w:ind w:left="880" w:hanging="220"/>
    </w:pPr>
  </w:style>
  <w:style w:type="paragraph" w:styleId="43">
    <w:name w:val="toc 5"/>
    <w:basedOn w:val="1"/>
    <w:next w:val="1"/>
    <w:semiHidden/>
    <w:unhideWhenUsed/>
    <w:qFormat/>
    <w:uiPriority w:val="39"/>
    <w:pPr>
      <w:ind w:left="880"/>
    </w:pPr>
  </w:style>
  <w:style w:type="paragraph" w:styleId="44">
    <w:name w:val="toc 3"/>
    <w:basedOn w:val="1"/>
    <w:next w:val="1"/>
    <w:semiHidden/>
    <w:unhideWhenUsed/>
    <w:qFormat/>
    <w:uiPriority w:val="39"/>
    <w:pPr>
      <w:ind w:left="440"/>
    </w:pPr>
  </w:style>
  <w:style w:type="paragraph" w:styleId="45">
    <w:name w:val="Plain Text"/>
    <w:basedOn w:val="1"/>
    <w:link w:val="396"/>
    <w:semiHidden/>
    <w:unhideWhenUsed/>
    <w:qFormat/>
    <w:uiPriority w:val="99"/>
    <w:pPr>
      <w:spacing w:after="0"/>
    </w:pPr>
    <w:rPr>
      <w:rFonts w:ascii="Consolas" w:hAnsi="Consolas"/>
      <w:szCs w:val="21"/>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qFormat/>
    <w:uiPriority w:val="99"/>
    <w:pPr>
      <w:numPr>
        <w:ilvl w:val="0"/>
        <w:numId w:val="9"/>
      </w:numPr>
      <w:contextualSpacing/>
    </w:pPr>
  </w:style>
  <w:style w:type="paragraph" w:styleId="48">
    <w:name w:val="toc 8"/>
    <w:basedOn w:val="1"/>
    <w:next w:val="1"/>
    <w:semiHidden/>
    <w:unhideWhenUsed/>
    <w:qFormat/>
    <w:uiPriority w:val="39"/>
    <w:pPr>
      <w:ind w:left="1540"/>
    </w:pPr>
  </w:style>
  <w:style w:type="paragraph" w:styleId="49">
    <w:name w:val="index 3"/>
    <w:basedOn w:val="1"/>
    <w:next w:val="1"/>
    <w:semiHidden/>
    <w:unhideWhenUsed/>
    <w:qFormat/>
    <w:uiPriority w:val="99"/>
    <w:pPr>
      <w:spacing w:after="0"/>
      <w:ind w:left="660" w:hanging="220"/>
    </w:pPr>
  </w:style>
  <w:style w:type="paragraph" w:styleId="50">
    <w:name w:val="Date"/>
    <w:basedOn w:val="1"/>
    <w:next w:val="1"/>
    <w:link w:val="255"/>
    <w:unhideWhenUsed/>
    <w:qFormat/>
    <w:uiPriority w:val="6"/>
    <w:pPr>
      <w:spacing w:after="120"/>
      <w:ind w:right="144"/>
    </w:pPr>
    <w:rPr>
      <w:color w:val="auto"/>
    </w:rPr>
  </w:style>
  <w:style w:type="paragraph" w:styleId="51">
    <w:name w:val="Body Text Indent 2"/>
    <w:basedOn w:val="1"/>
    <w:link w:val="266"/>
    <w:semiHidden/>
    <w:unhideWhenUsed/>
    <w:qFormat/>
    <w:uiPriority w:val="99"/>
    <w:pPr>
      <w:spacing w:after="120" w:line="480" w:lineRule="auto"/>
      <w:ind w:left="360"/>
    </w:pPr>
  </w:style>
  <w:style w:type="paragraph" w:styleId="52">
    <w:name w:val="endnote text"/>
    <w:basedOn w:val="1"/>
    <w:link w:val="274"/>
    <w:semiHidden/>
    <w:unhideWhenUsed/>
    <w:qFormat/>
    <w:uiPriority w:val="99"/>
    <w:pPr>
      <w:spacing w:after="0"/>
    </w:pPr>
    <w:rPr>
      <w:szCs w:val="20"/>
    </w:rPr>
  </w:style>
  <w:style w:type="paragraph" w:styleId="53">
    <w:name w:val="List Continue 5"/>
    <w:basedOn w:val="1"/>
    <w:semiHidden/>
    <w:unhideWhenUsed/>
    <w:qFormat/>
    <w:uiPriority w:val="99"/>
    <w:pPr>
      <w:spacing w:after="120"/>
      <w:ind w:left="1800"/>
      <w:contextualSpacing/>
    </w:pPr>
  </w:style>
  <w:style w:type="paragraph" w:styleId="54">
    <w:name w:val="Balloon Text"/>
    <w:basedOn w:val="1"/>
    <w:link w:val="258"/>
    <w:semiHidden/>
    <w:unhideWhenUsed/>
    <w:qFormat/>
    <w:uiPriority w:val="99"/>
    <w:pPr>
      <w:spacing w:after="0"/>
    </w:pPr>
    <w:rPr>
      <w:rFonts w:ascii="Segoe UI" w:hAnsi="Segoe UI" w:cs="Segoe UI"/>
      <w:szCs w:val="18"/>
    </w:rPr>
  </w:style>
  <w:style w:type="paragraph" w:styleId="55">
    <w:name w:val="footer"/>
    <w:basedOn w:val="1"/>
    <w:link w:val="253"/>
    <w:unhideWhenUsed/>
    <w:qFormat/>
    <w:uiPriority w:val="99"/>
    <w:pPr>
      <w:spacing w:after="0"/>
      <w:ind w:right="0"/>
      <w:jc w:val="right"/>
    </w:pPr>
  </w:style>
  <w:style w:type="paragraph" w:styleId="56">
    <w:name w:val="envelope return"/>
    <w:basedOn w:val="1"/>
    <w:semiHidden/>
    <w:unhideWhenUsed/>
    <w:qFormat/>
    <w:uiPriority w:val="99"/>
    <w:pPr>
      <w:spacing w:after="0"/>
    </w:pPr>
    <w:rPr>
      <w:rFonts w:asciiTheme="majorHAnsi" w:hAnsiTheme="majorHAnsi" w:eastAsiaTheme="majorEastAsia" w:cstheme="majorBidi"/>
      <w:szCs w:val="20"/>
    </w:rPr>
  </w:style>
  <w:style w:type="paragraph" w:styleId="57">
    <w:name w:val="header"/>
    <w:basedOn w:val="1"/>
    <w:link w:val="252"/>
    <w:unhideWhenUsed/>
    <w:qFormat/>
    <w:uiPriority w:val="99"/>
    <w:pPr>
      <w:spacing w:after="0"/>
    </w:pPr>
  </w:style>
  <w:style w:type="paragraph" w:styleId="58">
    <w:name w:val="Signature"/>
    <w:basedOn w:val="1"/>
    <w:link w:val="400"/>
    <w:semiHidden/>
    <w:unhideWhenUsed/>
    <w:qFormat/>
    <w:uiPriority w:val="99"/>
    <w:pPr>
      <w:spacing w:after="0"/>
      <w:ind w:left="4320"/>
    </w:pPr>
  </w:style>
  <w:style w:type="paragraph" w:styleId="59">
    <w:name w:val="toc 1"/>
    <w:basedOn w:val="1"/>
    <w:next w:val="1"/>
    <w:semiHidden/>
    <w:unhideWhenUsed/>
    <w:qFormat/>
    <w:uiPriority w:val="39"/>
  </w:style>
  <w:style w:type="paragraph" w:styleId="60">
    <w:name w:val="List Continue 4"/>
    <w:basedOn w:val="1"/>
    <w:semiHidden/>
    <w:unhideWhenUsed/>
    <w:qFormat/>
    <w:uiPriority w:val="99"/>
    <w:pPr>
      <w:spacing w:after="120"/>
      <w:ind w:left="1440"/>
      <w:contextualSpacing/>
    </w:pPr>
  </w:style>
  <w:style w:type="paragraph" w:styleId="61">
    <w:name w:val="toc 4"/>
    <w:basedOn w:val="1"/>
    <w:next w:val="1"/>
    <w:semiHidden/>
    <w:unhideWhenUsed/>
    <w:qFormat/>
    <w:uiPriority w:val="39"/>
    <w:pPr>
      <w:ind w:left="660"/>
    </w:pPr>
  </w:style>
  <w:style w:type="paragraph" w:styleId="62">
    <w:name w:val="index heading"/>
    <w:basedOn w:val="1"/>
    <w:next w:val="63"/>
    <w:semiHidden/>
    <w:unhideWhenUsed/>
    <w:qFormat/>
    <w:uiPriority w:val="99"/>
    <w:rPr>
      <w:rFonts w:asciiTheme="majorHAnsi" w:hAnsiTheme="majorHAnsi" w:eastAsiaTheme="majorEastAsia" w:cstheme="majorBidi"/>
      <w:b/>
      <w:bCs/>
    </w:rPr>
  </w:style>
  <w:style w:type="paragraph" w:styleId="63">
    <w:name w:val="index 1"/>
    <w:basedOn w:val="1"/>
    <w:next w:val="1"/>
    <w:semiHidden/>
    <w:unhideWhenUsed/>
    <w:qFormat/>
    <w:uiPriority w:val="99"/>
    <w:pPr>
      <w:spacing w:after="0"/>
      <w:ind w:left="220" w:hanging="220"/>
    </w:pPr>
  </w:style>
  <w:style w:type="paragraph" w:styleId="64">
    <w:name w:val="Subtitle"/>
    <w:basedOn w:val="1"/>
    <w:next w:val="1"/>
    <w:link w:val="401"/>
    <w:semiHidden/>
    <w:unhideWhenUsed/>
    <w:qFormat/>
    <w:uiPriority w:val="3"/>
    <w:pPr>
      <w:spacing w:after="160"/>
    </w:pPr>
    <w:rPr>
      <w:rFonts w:eastAsiaTheme="minorEastAsia"/>
      <w:color w:val="595959" w:themeColor="text1" w:themeTint="A6"/>
      <w:spacing w:val="15"/>
      <w14:textFill>
        <w14:solidFill>
          <w14:schemeClr w14:val="tx1">
            <w14:lumMod w14:val="65000"/>
            <w14:lumOff w14:val="35000"/>
          </w14:schemeClr>
        </w14:solidFill>
      </w14:textFill>
    </w:rPr>
  </w:style>
  <w:style w:type="paragraph" w:styleId="65">
    <w:name w:val="List Number 5"/>
    <w:basedOn w:val="1"/>
    <w:semiHidden/>
    <w:unhideWhenUsed/>
    <w:qFormat/>
    <w:uiPriority w:val="99"/>
    <w:pPr>
      <w:numPr>
        <w:ilvl w:val="0"/>
        <w:numId w:val="10"/>
      </w:numPr>
      <w:contextualSpacing/>
    </w:pPr>
  </w:style>
  <w:style w:type="paragraph" w:styleId="66">
    <w:name w:val="List"/>
    <w:basedOn w:val="1"/>
    <w:semiHidden/>
    <w:unhideWhenUsed/>
    <w:qFormat/>
    <w:uiPriority w:val="99"/>
    <w:pPr>
      <w:ind w:left="360" w:hanging="360"/>
      <w:contextualSpacing/>
    </w:pPr>
  </w:style>
  <w:style w:type="paragraph" w:styleId="67">
    <w:name w:val="footnote text"/>
    <w:basedOn w:val="1"/>
    <w:link w:val="275"/>
    <w:semiHidden/>
    <w:unhideWhenUsed/>
    <w:qFormat/>
    <w:uiPriority w:val="99"/>
    <w:pPr>
      <w:spacing w:after="0"/>
    </w:pPr>
    <w:rPr>
      <w:szCs w:val="20"/>
    </w:rPr>
  </w:style>
  <w:style w:type="paragraph" w:styleId="68">
    <w:name w:val="toc 6"/>
    <w:basedOn w:val="1"/>
    <w:next w:val="1"/>
    <w:semiHidden/>
    <w:unhideWhenUsed/>
    <w:qFormat/>
    <w:uiPriority w:val="39"/>
    <w:pPr>
      <w:ind w:left="1100"/>
    </w:pPr>
  </w:style>
  <w:style w:type="paragraph" w:styleId="69">
    <w:name w:val="List 5"/>
    <w:basedOn w:val="1"/>
    <w:semiHidden/>
    <w:unhideWhenUsed/>
    <w:qFormat/>
    <w:uiPriority w:val="99"/>
    <w:pPr>
      <w:ind w:left="1800" w:hanging="360"/>
      <w:contextualSpacing/>
    </w:pPr>
  </w:style>
  <w:style w:type="paragraph" w:styleId="70">
    <w:name w:val="Body Text Indent 3"/>
    <w:basedOn w:val="1"/>
    <w:link w:val="267"/>
    <w:semiHidden/>
    <w:unhideWhenUsed/>
    <w:qFormat/>
    <w:uiPriority w:val="99"/>
    <w:pPr>
      <w:spacing w:after="120"/>
      <w:ind w:left="360"/>
    </w:pPr>
    <w:rPr>
      <w:szCs w:val="16"/>
    </w:rPr>
  </w:style>
  <w:style w:type="paragraph" w:styleId="71">
    <w:name w:val="index 7"/>
    <w:basedOn w:val="1"/>
    <w:next w:val="1"/>
    <w:semiHidden/>
    <w:unhideWhenUsed/>
    <w:qFormat/>
    <w:uiPriority w:val="99"/>
    <w:pPr>
      <w:spacing w:after="0"/>
      <w:ind w:left="1540" w:hanging="220"/>
    </w:pPr>
  </w:style>
  <w:style w:type="paragraph" w:styleId="72">
    <w:name w:val="index 9"/>
    <w:basedOn w:val="1"/>
    <w:next w:val="1"/>
    <w:semiHidden/>
    <w:unhideWhenUsed/>
    <w:qFormat/>
    <w:uiPriority w:val="99"/>
    <w:pPr>
      <w:spacing w:after="0"/>
      <w:ind w:left="1980" w:hanging="220"/>
    </w:pPr>
  </w:style>
  <w:style w:type="paragraph" w:styleId="73">
    <w:name w:val="table of figures"/>
    <w:basedOn w:val="1"/>
    <w:next w:val="1"/>
    <w:semiHidden/>
    <w:unhideWhenUsed/>
    <w:qFormat/>
    <w:uiPriority w:val="99"/>
    <w:pPr>
      <w:spacing w:after="0"/>
    </w:pPr>
  </w:style>
  <w:style w:type="paragraph" w:styleId="74">
    <w:name w:val="toc 2"/>
    <w:basedOn w:val="1"/>
    <w:next w:val="1"/>
    <w:semiHidden/>
    <w:unhideWhenUsed/>
    <w:qFormat/>
    <w:uiPriority w:val="39"/>
    <w:pPr>
      <w:ind w:left="220"/>
    </w:pPr>
  </w:style>
  <w:style w:type="paragraph" w:styleId="75">
    <w:name w:val="toc 9"/>
    <w:basedOn w:val="1"/>
    <w:next w:val="1"/>
    <w:semiHidden/>
    <w:unhideWhenUsed/>
    <w:qFormat/>
    <w:uiPriority w:val="39"/>
    <w:pPr>
      <w:ind w:left="1760"/>
    </w:pPr>
  </w:style>
  <w:style w:type="paragraph" w:styleId="76">
    <w:name w:val="Body Text 2"/>
    <w:basedOn w:val="1"/>
    <w:link w:val="261"/>
    <w:semiHidden/>
    <w:unhideWhenUsed/>
    <w:qFormat/>
    <w:uiPriority w:val="99"/>
    <w:pPr>
      <w:spacing w:after="120" w:line="480" w:lineRule="auto"/>
    </w:pPr>
  </w:style>
  <w:style w:type="paragraph" w:styleId="77">
    <w:name w:val="List 4"/>
    <w:basedOn w:val="1"/>
    <w:semiHidden/>
    <w:unhideWhenUsed/>
    <w:qFormat/>
    <w:uiPriority w:val="99"/>
    <w:pPr>
      <w:ind w:left="1440" w:hanging="360"/>
      <w:contextualSpacing/>
    </w:pPr>
  </w:style>
  <w:style w:type="paragraph" w:styleId="78">
    <w:name w:val="List Continue 2"/>
    <w:basedOn w:val="1"/>
    <w:semiHidden/>
    <w:unhideWhenUsed/>
    <w:qFormat/>
    <w:uiPriority w:val="99"/>
    <w:pPr>
      <w:spacing w:after="120"/>
      <w:ind w:left="720"/>
      <w:contextualSpacing/>
    </w:pPr>
  </w:style>
  <w:style w:type="paragraph" w:styleId="79">
    <w:name w:val="Message Header"/>
    <w:basedOn w:val="1"/>
    <w:link w:val="389"/>
    <w:semiHidden/>
    <w:unhideWhenUsed/>
    <w:qFormat/>
    <w:uiPriority w:val="99"/>
    <w:pPr>
      <w:pBdr>
        <w:top w:val="single" w:color="auto" w:sz="6" w:space="1"/>
        <w:left w:val="single" w:color="auto" w:sz="6" w:space="1"/>
        <w:bottom w:val="single" w:color="auto" w:sz="6" w:space="1"/>
        <w:right w:val="single" w:color="auto" w:sz="6" w:space="1"/>
      </w:pBdr>
      <w:shd w:val="pct20" w:color="auto" w:fill="auto"/>
      <w:spacing w:after="0"/>
      <w:ind w:left="1080" w:hanging="1080"/>
    </w:pPr>
    <w:rPr>
      <w:rFonts w:asciiTheme="majorHAnsi" w:hAnsiTheme="majorHAnsi" w:eastAsiaTheme="majorEastAsia" w:cstheme="majorBidi"/>
      <w:color w:val="262626" w:themeColor="text1" w:themeTint="D9"/>
      <w:sz w:val="24"/>
      <w:szCs w:val="24"/>
      <w14:textFill>
        <w14:solidFill>
          <w14:schemeClr w14:val="tx1">
            <w14:lumMod w14:val="85000"/>
            <w14:lumOff w14:val="15000"/>
          </w14:schemeClr>
        </w14:solidFill>
      </w14:textFill>
    </w:rPr>
  </w:style>
  <w:style w:type="paragraph" w:styleId="80">
    <w:name w:val="HTML Preformatted"/>
    <w:basedOn w:val="1"/>
    <w:link w:val="333"/>
    <w:semiHidden/>
    <w:unhideWhenUsed/>
    <w:qFormat/>
    <w:uiPriority w:val="99"/>
    <w:pPr>
      <w:spacing w:after="0"/>
    </w:pPr>
    <w:rPr>
      <w:rFonts w:ascii="Consolas" w:hAnsi="Consolas"/>
      <w:szCs w:val="20"/>
    </w:rPr>
  </w:style>
  <w:style w:type="paragraph" w:styleId="81">
    <w:name w:val="Normal (Web)"/>
    <w:basedOn w:val="1"/>
    <w:semiHidden/>
    <w:unhideWhenUsed/>
    <w:qFormat/>
    <w:uiPriority w:val="99"/>
    <w:rPr>
      <w:rFonts w:ascii="Times New Roman" w:hAnsi="Times New Roman" w:cs="Times New Roman"/>
      <w:sz w:val="24"/>
      <w:szCs w:val="24"/>
    </w:rPr>
  </w:style>
  <w:style w:type="paragraph" w:styleId="82">
    <w:name w:val="List Continue 3"/>
    <w:basedOn w:val="1"/>
    <w:semiHidden/>
    <w:unhideWhenUsed/>
    <w:qFormat/>
    <w:uiPriority w:val="99"/>
    <w:pPr>
      <w:spacing w:after="120"/>
      <w:ind w:left="1080"/>
      <w:contextualSpacing/>
    </w:pPr>
  </w:style>
  <w:style w:type="paragraph" w:styleId="83">
    <w:name w:val="index 2"/>
    <w:basedOn w:val="1"/>
    <w:next w:val="1"/>
    <w:semiHidden/>
    <w:unhideWhenUsed/>
    <w:qFormat/>
    <w:uiPriority w:val="99"/>
    <w:pPr>
      <w:spacing w:after="0"/>
      <w:ind w:left="440" w:hanging="220"/>
    </w:pPr>
  </w:style>
  <w:style w:type="paragraph" w:styleId="84">
    <w:name w:val="Title"/>
    <w:basedOn w:val="1"/>
    <w:next w:val="1"/>
    <w:link w:val="249"/>
    <w:qFormat/>
    <w:uiPriority w:val="1"/>
    <w:pPr>
      <w:pBdr>
        <w:bottom w:val="double" w:color="585858" w:themeColor="text1" w:themeTint="A6" w:sz="2" w:space="1"/>
      </w:pBdr>
      <w:spacing w:after="0" w:line="204" w:lineRule="auto"/>
      <w:ind w:right="0"/>
    </w:pPr>
    <w:rPr>
      <w:rFonts w:asciiTheme="majorHAnsi" w:hAnsiTheme="majorHAnsi" w:eastAsiaTheme="majorEastAsia" w:cstheme="majorBidi"/>
      <w:caps/>
      <w:color w:val="595959" w:themeColor="accent2" w:themeShade="80"/>
      <w:kern w:val="28"/>
      <w:sz w:val="64"/>
    </w:rPr>
  </w:style>
  <w:style w:type="paragraph" w:styleId="85">
    <w:name w:val="annotation subject"/>
    <w:basedOn w:val="28"/>
    <w:next w:val="28"/>
    <w:link w:val="271"/>
    <w:semiHidden/>
    <w:unhideWhenUsed/>
    <w:qFormat/>
    <w:uiPriority w:val="99"/>
    <w:rPr>
      <w:b/>
      <w:bCs/>
    </w:rPr>
  </w:style>
  <w:style w:type="paragraph" w:styleId="86">
    <w:name w:val="Body Text First Indent"/>
    <w:basedOn w:val="34"/>
    <w:link w:val="263"/>
    <w:semiHidden/>
    <w:unhideWhenUsed/>
    <w:qFormat/>
    <w:uiPriority w:val="99"/>
    <w:pPr>
      <w:spacing w:after="100"/>
      <w:ind w:firstLine="360"/>
    </w:pPr>
  </w:style>
  <w:style w:type="paragraph" w:styleId="87">
    <w:name w:val="Body Text First Indent 2"/>
    <w:basedOn w:val="35"/>
    <w:link w:val="265"/>
    <w:semiHidden/>
    <w:unhideWhenUsed/>
    <w:qFormat/>
    <w:uiPriority w:val="99"/>
    <w:pPr>
      <w:spacing w:after="100"/>
      <w:ind w:firstLine="360"/>
    </w:pPr>
  </w:style>
  <w:style w:type="table" w:styleId="89">
    <w:name w:val="Table Grid"/>
    <w:basedOn w:val="88"/>
    <w:qFormat/>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qFormat/>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qFormat/>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qFormat/>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qFormat/>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qFormat/>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qFormat/>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qFormat/>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qFormat/>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qFormat/>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qFormat/>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qFormat/>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qFormat/>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qFormat/>
    <w:uiPriority w:val="60"/>
    <w:pPr>
      <w:spacing w:after="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qFormat/>
    <w:uiPriority w:val="60"/>
    <w:pPr>
      <w:spacing w:after="0"/>
    </w:pPr>
    <w:rPr>
      <w:color w:val="A6A6A6" w:themeColor="accent1" w:themeShade="BF"/>
    </w:rPr>
    <w:tblPr>
      <w:tblBorders>
        <w:top w:val="single" w:color="DDDDDD" w:themeColor="accent1" w:sz="8" w:space="0"/>
        <w:bottom w:val="single" w:color="DDDDDD" w:themeColor="accent1" w:sz="8" w:space="0"/>
      </w:tblBorders>
    </w:tblPr>
    <w:tblStylePr w:type="fir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la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135">
    <w:name w:val="Light Shading Accent 2"/>
    <w:basedOn w:val="88"/>
    <w:semiHidden/>
    <w:unhideWhenUsed/>
    <w:qFormat/>
    <w:uiPriority w:val="60"/>
    <w:pPr>
      <w:spacing w:after="0"/>
    </w:pPr>
    <w:rPr>
      <w:color w:val="858585" w:themeColor="accent2" w:themeShade="BF"/>
    </w:rPr>
    <w:tblPr>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136">
    <w:name w:val="Light Shading Accent 3"/>
    <w:basedOn w:val="88"/>
    <w:semiHidden/>
    <w:unhideWhenUsed/>
    <w:qFormat/>
    <w:uiPriority w:val="60"/>
    <w:pPr>
      <w:spacing w:after="0"/>
    </w:pPr>
    <w:rPr>
      <w:color w:val="717171" w:themeColor="accent3" w:themeShade="BF"/>
    </w:rPr>
    <w:tblPr>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137">
    <w:name w:val="Light Shading Accent 4"/>
    <w:basedOn w:val="88"/>
    <w:semiHidden/>
    <w:unhideWhenUsed/>
    <w:qFormat/>
    <w:uiPriority w:val="60"/>
    <w:pPr>
      <w:spacing w:after="0"/>
    </w:pPr>
    <w:rPr>
      <w:color w:val="606060" w:themeColor="accent4" w:themeShade="BF"/>
    </w:rPr>
    <w:tblPr>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138">
    <w:name w:val="Light Shading Accent 5"/>
    <w:basedOn w:val="88"/>
    <w:semiHidden/>
    <w:unhideWhenUsed/>
    <w:qFormat/>
    <w:uiPriority w:val="60"/>
    <w:pPr>
      <w:spacing w:after="0"/>
    </w:pPr>
    <w:rPr>
      <w:color w:val="474747" w:themeColor="accent5" w:themeShade="BF"/>
    </w:rPr>
    <w:tblPr>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139">
    <w:name w:val="Light Shading Accent 6"/>
    <w:basedOn w:val="88"/>
    <w:semiHidden/>
    <w:unhideWhenUsed/>
    <w:uiPriority w:val="60"/>
    <w:pPr>
      <w:spacing w:after="0"/>
    </w:pPr>
    <w:rPr>
      <w:color w:val="3A3A3A" w:themeColor="accent6" w:themeShade="BF"/>
    </w:rPr>
    <w:tblPr>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140">
    <w:name w:val="Light List"/>
    <w:basedOn w:val="88"/>
    <w:semiHidden/>
    <w:unhideWhenUsed/>
    <w:qFormat/>
    <w:uiPriority w:val="61"/>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qFormat/>
    <w:uiPriority w:val="61"/>
    <w:pPr>
      <w:spacing w:after="0"/>
    </w:pPr>
    <w:tblPr>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DDDDDD" w:themeFill="accent1"/>
      </w:tcPr>
    </w:tblStylePr>
    <w:tblStylePr w:type="lastRow">
      <w:pPr>
        <w:spacing w:before="0" w:after="0" w:line="240" w:lineRule="auto"/>
      </w:pPr>
      <w:rPr>
        <w:b/>
        <w:bCs/>
      </w:rPr>
      <w:tblPr/>
      <w:tcPr>
        <w:tcBorders>
          <w:top w:val="double" w:color="DDDDDD" w:themeColor="accent1" w:sz="6" w:space="0"/>
          <w:left w:val="single" w:color="DDDDDD" w:themeColor="accent1" w:sz="8" w:space="0"/>
          <w:bottom w:val="single" w:color="DDDDDD" w:themeColor="accent1" w:sz="8" w:space="0"/>
          <w:right w:val="single" w:color="DDDDDD" w:themeColor="accent1" w:sz="8" w:space="0"/>
        </w:tcBorders>
      </w:tcPr>
    </w:tblStylePr>
    <w:tblStylePr w:type="firstCol">
      <w:rPr>
        <w:b/>
        <w:bCs/>
      </w:rPr>
    </w:tblStylePr>
    <w:tblStylePr w:type="lastCol">
      <w:rPr>
        <w:b/>
        <w:bCs/>
      </w:rPr>
    </w:tblStylePr>
    <w:tblStylePr w:type="band1Vert">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style>
  <w:style w:type="table" w:styleId="142">
    <w:name w:val="Light List Accent 2"/>
    <w:basedOn w:val="88"/>
    <w:semiHidden/>
    <w:unhideWhenUsed/>
    <w:qFormat/>
    <w:uiPriority w:val="61"/>
    <w:pPr>
      <w:spacing w:after="0"/>
    </w:pPr>
    <w:tblPr>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143">
    <w:name w:val="Light List Accent 3"/>
    <w:basedOn w:val="88"/>
    <w:semiHidden/>
    <w:unhideWhenUsed/>
    <w:qFormat/>
    <w:uiPriority w:val="61"/>
    <w:pPr>
      <w:spacing w:after="0"/>
    </w:pPr>
    <w:tblPr>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144">
    <w:name w:val="Light List Accent 4"/>
    <w:basedOn w:val="88"/>
    <w:semiHidden/>
    <w:unhideWhenUsed/>
    <w:qFormat/>
    <w:uiPriority w:val="61"/>
    <w:pPr>
      <w:spacing w:after="0"/>
    </w:pPr>
    <w:tblPr>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145">
    <w:name w:val="Light List Accent 5"/>
    <w:basedOn w:val="88"/>
    <w:semiHidden/>
    <w:unhideWhenUsed/>
    <w:qFormat/>
    <w:uiPriority w:val="61"/>
    <w:pPr>
      <w:spacing w:after="0"/>
    </w:pPr>
    <w:tblPr>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146">
    <w:name w:val="Light List Accent 6"/>
    <w:basedOn w:val="88"/>
    <w:semiHidden/>
    <w:unhideWhenUsed/>
    <w:qFormat/>
    <w:uiPriority w:val="61"/>
    <w:pPr>
      <w:spacing w:after="0"/>
    </w:pPr>
    <w:tblPr>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147">
    <w:name w:val="Light Grid"/>
    <w:basedOn w:val="88"/>
    <w:semiHidden/>
    <w:unhideWhenUsed/>
    <w:qFormat/>
    <w:uiPriority w:val="62"/>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qFormat/>
    <w:uiPriority w:val="62"/>
    <w:pPr>
      <w:spacing w:after="0"/>
    </w:pPr>
    <w:tblPr>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DDDDD" w:themeColor="accent1" w:sz="8" w:space="0"/>
          <w:left w:val="single" w:color="DDDDDD" w:themeColor="accent1" w:sz="8" w:space="0"/>
          <w:bottom w:val="single" w:color="DDDDDD" w:themeColor="accent1" w:sz="18" w:space="0"/>
          <w:right w:val="single" w:color="DDDDD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DDDDD" w:themeColor="accent1" w:sz="6" w:space="0"/>
          <w:left w:val="single" w:color="DDDDDD" w:themeColor="accent1" w:sz="8" w:space="0"/>
          <w:bottom w:val="single" w:color="DDDDDD" w:themeColor="accent1" w:sz="8" w:space="0"/>
          <w:right w:val="single" w:color="DDDDD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shd w:val="clear" w:color="auto" w:fill="F6F6F6" w:themeFill="accent1" w:themeFillTint="3F"/>
      </w:tcPr>
    </w:tblStylePr>
    <w:tblStylePr w:type="band1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insideV w:val="single" w:sz="8" w:space="0"/>
        </w:tcBorders>
        <w:shd w:val="clear" w:color="auto" w:fill="F6F6F6" w:themeFill="accent1" w:themeFillTint="3F"/>
      </w:tcPr>
    </w:tblStylePr>
    <w:tblStylePr w:type="band2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insideV w:val="single" w:sz="8" w:space="0"/>
        </w:tcBorders>
      </w:tcPr>
    </w:tblStylePr>
  </w:style>
  <w:style w:type="table" w:styleId="149">
    <w:name w:val="Light Grid Accent 2"/>
    <w:basedOn w:val="88"/>
    <w:semiHidden/>
    <w:unhideWhenUsed/>
    <w:qFormat/>
    <w:uiPriority w:val="62"/>
    <w:pPr>
      <w:spacing w:after="0"/>
    </w:pPr>
    <w:tblPr>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sz="8" w:space="0"/>
        </w:tcBorders>
      </w:tcPr>
    </w:tblStylePr>
  </w:style>
  <w:style w:type="table" w:styleId="150">
    <w:name w:val="Light Grid Accent 3"/>
    <w:basedOn w:val="88"/>
    <w:semiHidden/>
    <w:unhideWhenUsed/>
    <w:qFormat/>
    <w:uiPriority w:val="62"/>
    <w:pPr>
      <w:spacing w:after="0"/>
    </w:pPr>
    <w:tblPr>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sz="8" w:space="0"/>
        </w:tcBorders>
      </w:tcPr>
    </w:tblStylePr>
  </w:style>
  <w:style w:type="table" w:styleId="151">
    <w:name w:val="Light Grid Accent 4"/>
    <w:basedOn w:val="88"/>
    <w:semiHidden/>
    <w:unhideWhenUsed/>
    <w:qFormat/>
    <w:uiPriority w:val="62"/>
    <w:pPr>
      <w:spacing w:after="0"/>
    </w:pPr>
    <w:tblPr>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sz="8" w:space="0"/>
        </w:tcBorders>
      </w:tcPr>
    </w:tblStylePr>
  </w:style>
  <w:style w:type="table" w:styleId="152">
    <w:name w:val="Light Grid Accent 5"/>
    <w:basedOn w:val="88"/>
    <w:semiHidden/>
    <w:unhideWhenUsed/>
    <w:qFormat/>
    <w:uiPriority w:val="62"/>
    <w:pPr>
      <w:spacing w:after="0"/>
    </w:pPr>
    <w:tblPr>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sz="8" w:space="0"/>
        </w:tcBorders>
      </w:tcPr>
    </w:tblStylePr>
  </w:style>
  <w:style w:type="table" w:styleId="153">
    <w:name w:val="Light Grid Accent 6"/>
    <w:basedOn w:val="88"/>
    <w:semiHidden/>
    <w:unhideWhenUsed/>
    <w:qFormat/>
    <w:uiPriority w:val="62"/>
    <w:pPr>
      <w:spacing w:after="0"/>
    </w:pPr>
    <w:tblPr>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sz="8" w:space="0"/>
        </w:tcBorders>
      </w:tcPr>
    </w:tblStylePr>
  </w:style>
  <w:style w:type="table" w:styleId="154">
    <w:name w:val="Medium Shading 1"/>
    <w:basedOn w:val="88"/>
    <w:semiHidden/>
    <w:unhideWhenUsed/>
    <w:qFormat/>
    <w:uiPriority w:val="63"/>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qFormat/>
    <w:uiPriority w:val="63"/>
    <w:pPr>
      <w:spacing w:after="0"/>
    </w:pPr>
    <w:tblPr>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nil"/>
          <w:insideV w:val="nil"/>
        </w:tcBorders>
        <w:shd w:val="clear" w:color="auto" w:fill="DDDDDD" w:themeFill="accent1"/>
      </w:tcPr>
    </w:tblStylePr>
    <w:tblStylePr w:type="lastRow">
      <w:pPr>
        <w:spacing w:before="0" w:after="0" w:line="240" w:lineRule="auto"/>
      </w:pPr>
      <w:rPr>
        <w:b/>
        <w:bCs/>
      </w:rPr>
      <w:tblPr/>
      <w:tcPr>
        <w:tcBorders>
          <w:top w:val="double" w:color="E5E5E5" w:themeColor="accent1" w:themeTint="BF" w:sz="6" w:space="0"/>
          <w:left w:val="single" w:color="E5E5E5" w:themeColor="accent1" w:themeTint="BF" w:sz="8" w:space="0"/>
          <w:bottom w:val="single" w:color="E5E5E5" w:themeColor="accent1" w:themeTint="BF" w:sz="8" w:space="0"/>
          <w:right w:val="single" w:color="E5E5E5"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qFormat/>
    <w:uiPriority w:val="63"/>
    <w:pPr>
      <w:spacing w:after="0"/>
    </w:pPr>
    <w:tblPr>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qFormat/>
    <w:uiPriority w:val="63"/>
    <w:pPr>
      <w:spacing w:after="0"/>
    </w:pPr>
    <w:tblPr>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qFormat/>
    <w:uiPriority w:val="63"/>
    <w:pPr>
      <w:spacing w:after="0"/>
    </w:pPr>
    <w:tblPr>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qFormat/>
    <w:uiPriority w:val="63"/>
    <w:pPr>
      <w:spacing w:after="0"/>
    </w:pPr>
    <w:tblPr>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qFormat/>
    <w:uiPriority w:val="63"/>
    <w:pPr>
      <w:spacing w:after="0"/>
    </w:pPr>
    <w:tblPr>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161">
    <w:name w:val="Medium Shading 2"/>
    <w:basedOn w:val="88"/>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qFormat/>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qFormat/>
    <w:uiPriority w:val="65"/>
    <w:pPr>
      <w:spacing w:after="0"/>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qFormat/>
    <w:uiPriority w:val="65"/>
    <w:pPr>
      <w:spacing w:after="0"/>
    </w:pPr>
    <w:rPr>
      <w:color w:val="000000" w:themeColor="text1"/>
      <w14:textFill>
        <w14:solidFill>
          <w14:schemeClr w14:val="tx1"/>
        </w14:solidFill>
      </w14:textFill>
    </w:rPr>
    <w:tblPr>
      <w:tblBorders>
        <w:top w:val="single" w:color="DDDDDD" w:themeColor="accent1" w:sz="8" w:space="0"/>
        <w:bottom w:val="single" w:color="DDDDDD" w:themeColor="accent1" w:sz="8" w:space="0"/>
      </w:tblBorders>
    </w:tblPr>
    <w:tblStylePr w:type="firstRow">
      <w:rPr>
        <w:rFonts w:asciiTheme="majorHAnsi" w:hAnsiTheme="majorHAnsi" w:eastAsiaTheme="majorEastAsia" w:cstheme="majorBidi"/>
      </w:rPr>
      <w:tblPr/>
      <w:tcPr>
        <w:tcBorders>
          <w:top w:val="nil"/>
          <w:bottom w:val="single" w:color="DDDDDD" w:themeColor="accent1" w:sz="8" w:space="0"/>
        </w:tcBorders>
      </w:tcPr>
    </w:tblStylePr>
    <w:tblStylePr w:type="lastRow">
      <w:rPr>
        <w:b/>
        <w:bCs/>
        <w:color w:val="000000" w:themeColor="text2"/>
        <w14:textFill>
          <w14:solidFill>
            <w14:schemeClr w14:val="tx2"/>
          </w14:solidFill>
        </w14:textFill>
      </w:rPr>
      <w:tblPr/>
      <w:tcPr>
        <w:tcBorders>
          <w:top w:val="single" w:color="DDDDDD" w:themeColor="accent1" w:sz="8" w:space="0"/>
          <w:bottom w:val="single" w:color="DDDDDD" w:themeColor="accent1" w:sz="8" w:space="0"/>
        </w:tcBorders>
      </w:tcPr>
    </w:tblStylePr>
    <w:tblStylePr w:type="firstCol">
      <w:rPr>
        <w:b/>
        <w:bCs/>
      </w:rPr>
    </w:tblStylePr>
    <w:tblStylePr w:type="lastCol">
      <w:rPr>
        <w:b/>
        <w:bCs/>
      </w:rPr>
      <w:tblPr/>
      <w:tcPr>
        <w:tcBorders>
          <w:top w:val="single" w:color="DDDDDD" w:themeColor="accent1" w:sz="8" w:space="0"/>
          <w:bottom w:val="single" w:color="DDDDDD" w:themeColor="accent1" w:sz="8" w:space="0"/>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170">
    <w:name w:val="Medium List 1 Accent 2"/>
    <w:basedOn w:val="88"/>
    <w:semiHidden/>
    <w:unhideWhenUsed/>
    <w:qFormat/>
    <w:uiPriority w:val="65"/>
    <w:pPr>
      <w:spacing w:after="0"/>
    </w:pPr>
    <w:rPr>
      <w:color w:val="000000" w:themeColor="text1"/>
      <w14:textFill>
        <w14:solidFill>
          <w14:schemeClr w14:val="tx1"/>
        </w14:solidFill>
      </w14:textFill>
    </w:rPr>
    <w:tblPr>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14:textFill>
          <w14:solidFill>
            <w14:schemeClr w14:val="tx2"/>
          </w14:solidFill>
        </w14:textFill>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171">
    <w:name w:val="Medium List 1 Accent 3"/>
    <w:basedOn w:val="88"/>
    <w:semiHidden/>
    <w:unhideWhenUsed/>
    <w:qFormat/>
    <w:uiPriority w:val="65"/>
    <w:pPr>
      <w:spacing w:after="0"/>
    </w:pPr>
    <w:rPr>
      <w:color w:val="000000" w:themeColor="text1"/>
      <w14:textFill>
        <w14:solidFill>
          <w14:schemeClr w14:val="tx1"/>
        </w14:solidFill>
      </w14:textFill>
    </w:rPr>
    <w:tblPr>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14:textFill>
          <w14:solidFill>
            <w14:schemeClr w14:val="tx2"/>
          </w14:solidFill>
        </w14:textFill>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172">
    <w:name w:val="Medium List 1 Accent 4"/>
    <w:basedOn w:val="88"/>
    <w:semiHidden/>
    <w:unhideWhenUsed/>
    <w:qFormat/>
    <w:uiPriority w:val="65"/>
    <w:pPr>
      <w:spacing w:after="0"/>
    </w:pPr>
    <w:rPr>
      <w:color w:val="000000" w:themeColor="text1"/>
      <w14:textFill>
        <w14:solidFill>
          <w14:schemeClr w14:val="tx1"/>
        </w14:solidFill>
      </w14:textFill>
    </w:rPr>
    <w:tblPr>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14:textFill>
          <w14:solidFill>
            <w14:schemeClr w14:val="tx2"/>
          </w14:solidFill>
        </w14:textFill>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173">
    <w:name w:val="Medium List 1 Accent 5"/>
    <w:basedOn w:val="88"/>
    <w:semiHidden/>
    <w:unhideWhenUsed/>
    <w:qFormat/>
    <w:uiPriority w:val="65"/>
    <w:pPr>
      <w:spacing w:after="0"/>
    </w:pPr>
    <w:rPr>
      <w:color w:val="000000" w:themeColor="text1"/>
      <w14:textFill>
        <w14:solidFill>
          <w14:schemeClr w14:val="tx1"/>
        </w14:solidFill>
      </w14:textFill>
    </w:rPr>
    <w:tblPr>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14:textFill>
          <w14:solidFill>
            <w14:schemeClr w14:val="tx2"/>
          </w14:solidFill>
        </w14:textFill>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174">
    <w:name w:val="Medium List 1 Accent 6"/>
    <w:basedOn w:val="88"/>
    <w:semiHidden/>
    <w:unhideWhenUsed/>
    <w:qFormat/>
    <w:uiPriority w:val="65"/>
    <w:pPr>
      <w:spacing w:after="0"/>
    </w:pPr>
    <w:rPr>
      <w:color w:val="000000" w:themeColor="text1"/>
      <w14:textFill>
        <w14:solidFill>
          <w14:schemeClr w14:val="tx1"/>
        </w14:solidFill>
      </w14:textFill>
    </w:rPr>
    <w:tblPr>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14:textFill>
          <w14:solidFill>
            <w14:schemeClr w14:val="tx2"/>
          </w14:solidFill>
        </w14:textFill>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175">
    <w:name w:val="Medium List 2"/>
    <w:basedOn w:val="88"/>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firstRow">
      <w:rPr>
        <w:sz w:val="24"/>
        <w:szCs w:val="24"/>
      </w:rPr>
      <w:tblPr/>
      <w:tcPr>
        <w:tcBorders>
          <w:top w:val="nil"/>
          <w:left w:val="nil"/>
          <w:bottom w:val="single" w:color="DDDDDD"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DDDDD" w:themeColor="accent1" w:sz="8" w:space="0"/>
          <w:insideH w:val="nil"/>
          <w:insideV w:val="nil"/>
        </w:tcBorders>
        <w:shd w:val="clear" w:color="auto" w:fill="FFFFFF" w:themeFill="background1"/>
      </w:tcPr>
    </w:tblStylePr>
    <w:tblStylePr w:type="lastCol">
      <w:tblPr/>
      <w:tcPr>
        <w:tcBorders>
          <w:top w:val="nil"/>
          <w:left w:val="single" w:color="DDDDD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qFormat/>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qFormat/>
    <w:uiPriority w:val="67"/>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qFormat/>
    <w:uiPriority w:val="67"/>
    <w:pPr>
      <w:spacing w:after="0"/>
    </w:pPr>
    <w:tblPr>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insideV w:val="single" w:color="E5E5E5" w:themeColor="accent1" w:themeTint="BF" w:sz="8" w:space="0"/>
      </w:tblBorders>
    </w:tblPr>
    <w:tcPr>
      <w:shd w:val="clear" w:color="auto" w:fill="F6F6F6" w:themeFill="accent1" w:themeFillTint="3F"/>
    </w:tcPr>
    <w:tblStylePr w:type="firstRow">
      <w:rPr>
        <w:b/>
        <w:bCs/>
      </w:rPr>
    </w:tblStylePr>
    <w:tblStylePr w:type="lastRow">
      <w:rPr>
        <w:b/>
        <w:bCs/>
      </w:rPr>
      <w:tblPr/>
      <w:tcPr>
        <w:tcBorders>
          <w:top w:val="single" w:color="E5E5E5" w:themeColor="accent1" w:themeTint="BF" w:sz="18" w:space="0"/>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184">
    <w:name w:val="Medium Grid 1 Accent 2"/>
    <w:basedOn w:val="88"/>
    <w:semiHidden/>
    <w:unhideWhenUsed/>
    <w:qFormat/>
    <w:uiPriority w:val="67"/>
    <w:pPr>
      <w:spacing w:after="0"/>
    </w:pPr>
    <w:tblPr>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185">
    <w:name w:val="Medium Grid 1 Accent 3"/>
    <w:basedOn w:val="88"/>
    <w:semiHidden/>
    <w:unhideWhenUsed/>
    <w:qFormat/>
    <w:uiPriority w:val="67"/>
    <w:pPr>
      <w:spacing w:after="0"/>
    </w:pPr>
    <w:tblPr>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186">
    <w:name w:val="Medium Grid 1 Accent 4"/>
    <w:basedOn w:val="88"/>
    <w:semiHidden/>
    <w:unhideWhenUsed/>
    <w:qFormat/>
    <w:uiPriority w:val="67"/>
    <w:pPr>
      <w:spacing w:after="0"/>
    </w:pPr>
    <w:tblPr>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187">
    <w:name w:val="Medium Grid 1 Accent 5"/>
    <w:basedOn w:val="88"/>
    <w:semiHidden/>
    <w:unhideWhenUsed/>
    <w:uiPriority w:val="67"/>
    <w:pPr>
      <w:spacing w:after="0"/>
    </w:pPr>
    <w:tblPr>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188">
    <w:name w:val="Medium Grid 1 Accent 6"/>
    <w:basedOn w:val="88"/>
    <w:semiHidden/>
    <w:unhideWhenUsed/>
    <w:qFormat/>
    <w:uiPriority w:val="67"/>
    <w:pPr>
      <w:spacing w:after="0"/>
    </w:pPr>
    <w:tblPr>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189">
    <w:name w:val="Medium Grid 2"/>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cPr>
      <w:shd w:val="clear" w:color="auto" w:fill="F6F6F6" w:themeFill="accent1" w:themeFillTint="3F"/>
    </w:tcPr>
    <w:tblStylePr w:type="firstRow">
      <w:rPr>
        <w:b/>
        <w:bCs/>
        <w:color w:val="000000" w:themeColor="text1"/>
        <w14:textFill>
          <w14:solidFill>
            <w14:schemeClr w14:val="tx1"/>
          </w14:solidFill>
        </w14:textFill>
      </w:rPr>
      <w:tblPr/>
      <w:tcPr>
        <w:shd w:val="clear" w:color="auto" w:fill="FBFBFB"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insideV w:val="single" w:sz="6" w:space="0"/>
        </w:tcBorders>
        <w:shd w:val="clear" w:color="auto" w:fill="EEEEEE"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14:textFill>
          <w14:solidFill>
            <w14:schemeClr w14:val="tx1"/>
          </w14:solidFill>
        </w14:textFill>
      </w:rPr>
      <w:tblPr/>
      <w:tcPr>
        <w:shd w:val="clear" w:color="auto" w:fill="F7F7F7"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insideV w:val="single" w:sz="6" w:space="0"/>
        </w:tcBorders>
        <w:shd w:val="clear" w:color="auto" w:fill="D8D8D8"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14:textFill>
          <w14:solidFill>
            <w14:schemeClr w14:val="tx1"/>
          </w14:solidFill>
        </w14:textFill>
      </w:rPr>
      <w:tblPr/>
      <w:tcPr>
        <w:shd w:val="clear" w:color="auto" w:fill="F4F4F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9E9E9" w:themeFill="accent3" w:themeFillTint="33"/>
      </w:tcPr>
    </w:tblStylePr>
    <w:tblStylePr w:type="band1Vert">
      <w:tblPr/>
      <w:tcPr>
        <w:shd w:val="clear" w:color="auto" w:fill="CACACA" w:themeFill="accent3" w:themeFillTint="7F"/>
      </w:tcPr>
    </w:tblStylePr>
    <w:tblStylePr w:type="band1Horz">
      <w:tblPr/>
      <w:tcPr>
        <w:tcBorders>
          <w:insideH w:val="single" w:sz="6" w:space="0"/>
          <w:insideV w:val="single" w:sz="6" w:space="0"/>
        </w:tcBorders>
        <w:shd w:val="clear" w:color="auto" w:fill="CACACA"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14:textFill>
          <w14:solidFill>
            <w14:schemeClr w14:val="tx1"/>
          </w14:solidFill>
        </w14:textFill>
      </w:rPr>
      <w:tblPr/>
      <w:tcPr>
        <w:shd w:val="clear" w:color="auto" w:fill="F2F2F2"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insideV w:val="single" w:sz="6" w:space="0"/>
        </w:tcBorders>
        <w:shd w:val="clear" w:color="auto" w:fill="BFBFBF"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14:textFill>
          <w14:solidFill>
            <w14:schemeClr w14:val="tx1"/>
          </w14:solidFill>
        </w14:textFill>
      </w:rPr>
      <w:tblPr/>
      <w:tcPr>
        <w:shd w:val="clear" w:color="auto" w:fill="EFEFEF"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DEDE" w:themeFill="accent5" w:themeFillTint="33"/>
      </w:tcPr>
    </w:tblStylePr>
    <w:tblStylePr w:type="band1Vert">
      <w:tblPr/>
      <w:tcPr>
        <w:shd w:val="clear" w:color="auto" w:fill="AFAFAF" w:themeFill="accent5" w:themeFillTint="7F"/>
      </w:tcPr>
    </w:tblStylePr>
    <w:tblStylePr w:type="band1Horz">
      <w:tblPr/>
      <w:tcPr>
        <w:tcBorders>
          <w:insideH w:val="single" w:sz="6" w:space="0"/>
          <w:insideV w:val="single" w:sz="6" w:space="0"/>
        </w:tcBorders>
        <w:shd w:val="clear" w:color="auto" w:fill="AFAFAF"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qFormat/>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14:textFill>
          <w14:solidFill>
            <w14:schemeClr w14:val="tx1"/>
          </w14:solidFill>
        </w14:textFill>
      </w:rPr>
      <w:tblPr/>
      <w:tcPr>
        <w:shd w:val="clear" w:color="auto" w:fill="EDEDED"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insideV w:val="single" w:sz="6" w:space="0"/>
        </w:tcBorders>
        <w:shd w:val="clear" w:color="auto" w:fill="A6A6A6" w:themeFill="accent6" w:themeFillTint="7F"/>
      </w:tcPr>
    </w:tblStylePr>
    <w:tblStylePr w:type="nwCell">
      <w:tblPr/>
      <w:tcPr>
        <w:shd w:val="clear" w:color="auto" w:fill="FFFFFF" w:themeFill="background1"/>
      </w:tcPr>
    </w:tblStylePr>
  </w:style>
  <w:style w:type="table" w:styleId="196">
    <w:name w:val="Medium Grid 3"/>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F6F6"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DDDDD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DDDDD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DDDDD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DDDDD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EEE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EEEEE" w:themeFill="accent1" w:themeFillTint="7F"/>
      </w:tcPr>
    </w:tblStylePr>
  </w:style>
  <w:style w:type="table" w:styleId="198">
    <w:name w:val="Medium Grid 3 Accent 2"/>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B2B2B2"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B2B2B2"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8D8D8" w:themeFill="accent2" w:themeFillTint="7F"/>
      </w:tcPr>
    </w:tblStylePr>
  </w:style>
  <w:style w:type="table" w:styleId="199">
    <w:name w:val="Medium Grid 3 Accent 3"/>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69696"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69696"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ACACA" w:themeFill="accent3" w:themeFillTint="7F"/>
      </w:tcPr>
    </w:tblStylePr>
  </w:style>
  <w:style w:type="table" w:styleId="200">
    <w:name w:val="Medium Grid 3 Accent 4"/>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808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808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FBF" w:themeFill="accent4" w:themeFillTint="7F"/>
      </w:tcPr>
    </w:tblStylePr>
  </w:style>
  <w:style w:type="table" w:styleId="201">
    <w:name w:val="Medium Grid 3 Accent 5"/>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F5F5F"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F5F5F"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FAFAF" w:themeFill="accent5" w:themeFillTint="7F"/>
      </w:tcPr>
    </w:tblStylePr>
  </w:style>
  <w:style w:type="table" w:styleId="202">
    <w:name w:val="Medium Grid 3 Accent 6"/>
    <w:basedOn w:val="88"/>
    <w:semiHidden/>
    <w:unhideWhenUsed/>
    <w:qFormat/>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D4D4D"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D4D4D"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6A6A6" w:themeFill="accent6" w:themeFillTint="7F"/>
      </w:tcPr>
    </w:tblStylePr>
  </w:style>
  <w:style w:type="table" w:styleId="203">
    <w:name w:val="Dark List"/>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DDDDD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A5A5A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205">
    <w:name w:val="Dark List Accent 2"/>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206">
    <w:name w:val="Dark List Accent 3"/>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207">
    <w:name w:val="Dark List Accent 4"/>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208">
    <w:name w:val="Dark List Accent 5"/>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209">
    <w:name w:val="Dark List Accent 6"/>
    <w:basedOn w:val="88"/>
    <w:semiHidden/>
    <w:unhideWhenUsed/>
    <w:qFormat/>
    <w:uiPriority w:val="70"/>
    <w:pPr>
      <w:spacing w:after="0"/>
    </w:pPr>
    <w:rPr>
      <w:color w:val="FFFFFF" w:themeColor="background1"/>
      <w14:textFill>
        <w14:solidFill>
          <w14:schemeClr w14:val="bg1"/>
        </w14:solidFill>
      </w14:textFill>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210">
    <w:name w:val="Colorful Shading"/>
    <w:basedOn w:val="88"/>
    <w:semiHidden/>
    <w:unhideWhenUsed/>
    <w:qFormat/>
    <w:uiPriority w:val="71"/>
    <w:pPr>
      <w:spacing w:after="0"/>
    </w:pPr>
    <w:rPr>
      <w:color w:val="000000" w:themeColor="text1"/>
      <w14:textFill>
        <w14:solidFill>
          <w14:schemeClr w14:val="tx1"/>
        </w14:solidFill>
      </w14:textFill>
    </w:rPr>
    <w:tblPr>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qFormat/>
    <w:uiPriority w:val="71"/>
    <w:pPr>
      <w:spacing w:after="0"/>
    </w:pPr>
    <w:rPr>
      <w:color w:val="000000" w:themeColor="text1"/>
      <w14:textFill>
        <w14:solidFill>
          <w14:schemeClr w14:val="tx1"/>
        </w14:solidFill>
      </w14:textFill>
    </w:rPr>
    <w:tblPr>
      <w:tblBorders>
        <w:top w:val="single" w:color="B2B2B2" w:themeColor="accent2" w:sz="24" w:space="0"/>
        <w:left w:val="single" w:color="DDDDDD" w:themeColor="accent1" w:sz="4" w:space="0"/>
        <w:bottom w:val="single" w:color="DDDDDD" w:themeColor="accent1" w:sz="4" w:space="0"/>
        <w:right w:val="single" w:color="DDDDDD" w:themeColor="accent1" w:sz="4" w:space="0"/>
        <w:insideH w:val="single" w:color="FFFFFF" w:themeColor="background1" w:sz="4" w:space="0"/>
        <w:insideV w:val="single" w:color="FFFFFF" w:themeColor="background1" w:sz="4" w:space="0"/>
      </w:tblBorders>
    </w:tblPr>
    <w:tcPr>
      <w:shd w:val="clear" w:color="auto" w:fill="FBFBFB"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84848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84848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qFormat/>
    <w:uiPriority w:val="71"/>
    <w:pPr>
      <w:spacing w:after="0"/>
    </w:pPr>
    <w:rPr>
      <w:color w:val="000000" w:themeColor="text1"/>
      <w14:textFill>
        <w14:solidFill>
          <w14:schemeClr w14:val="tx1"/>
        </w14:solidFill>
      </w14:textFill>
    </w:rPr>
    <w:tblPr>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A6A6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A6A6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qFormat/>
    <w:uiPriority w:val="71"/>
    <w:pPr>
      <w:spacing w:after="0"/>
    </w:pPr>
    <w:rPr>
      <w:color w:val="000000" w:themeColor="text1"/>
      <w14:textFill>
        <w14:solidFill>
          <w14:schemeClr w14:val="tx1"/>
        </w14:solidFill>
      </w14:textFill>
    </w:rPr>
    <w:tblPr>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95959"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95959"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95959" w:themeFill="accent3" w:themeFillShade="99"/>
      </w:tcPr>
    </w:tblStylePr>
    <w:tblStylePr w:type="band1Vert">
      <w:tblPr/>
      <w:tcPr>
        <w:shd w:val="clear" w:color="auto" w:fill="D4D4D4" w:themeFill="accent3" w:themeFillTint="66"/>
      </w:tcPr>
    </w:tblStylePr>
    <w:tblStylePr w:type="band1Horz">
      <w:tblPr/>
      <w:tcPr>
        <w:shd w:val="clear" w:color="auto" w:fill="CACACA" w:themeFill="accent3" w:themeFillTint="7F"/>
      </w:tcPr>
    </w:tblStylePr>
  </w:style>
  <w:style w:type="table" w:styleId="214">
    <w:name w:val="Colorful Shading Accent 4"/>
    <w:basedOn w:val="88"/>
    <w:semiHidden/>
    <w:unhideWhenUsed/>
    <w:qFormat/>
    <w:uiPriority w:val="71"/>
    <w:pPr>
      <w:spacing w:after="0"/>
    </w:pPr>
    <w:rPr>
      <w:color w:val="000000" w:themeColor="text1"/>
      <w14:textFill>
        <w14:solidFill>
          <w14:schemeClr w14:val="tx1"/>
        </w14:solidFill>
      </w14:textFill>
    </w:rPr>
    <w:tblPr>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4C4C"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4C4C"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qFormat/>
    <w:uiPriority w:val="71"/>
    <w:pPr>
      <w:spacing w:after="0"/>
    </w:pPr>
    <w:rPr>
      <w:color w:val="000000" w:themeColor="text1"/>
      <w14:textFill>
        <w14:solidFill>
          <w14:schemeClr w14:val="tx1"/>
        </w14:solidFill>
      </w14:textFill>
    </w:rPr>
    <w:tblPr>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38383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38383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383838" w:themeFill="accent5" w:themeFillShade="99"/>
      </w:tcPr>
    </w:tblStylePr>
    <w:tblStylePr w:type="band1Vert">
      <w:tblPr/>
      <w:tcPr>
        <w:shd w:val="clear" w:color="auto" w:fill="BEBEBE" w:themeFill="accent5" w:themeFillTint="66"/>
      </w:tcPr>
    </w:tblStylePr>
    <w:tblStylePr w:type="band1Horz">
      <w:tblPr/>
      <w:tcPr>
        <w:shd w:val="clear" w:color="auto" w:fill="AFAFAF"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qFormat/>
    <w:uiPriority w:val="71"/>
    <w:pPr>
      <w:spacing w:after="0"/>
    </w:pPr>
    <w:rPr>
      <w:color w:val="000000" w:themeColor="text1"/>
      <w14:textFill>
        <w14:solidFill>
          <w14:schemeClr w14:val="tx1"/>
        </w14:solidFill>
      </w14:textFill>
    </w:rPr>
    <w:tblPr>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E2E2E"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E2E2E"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BFBFB"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219">
    <w:name w:val="Colorful List Accent 2"/>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7F7F7"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220">
    <w:name w:val="Colorful List Accent 3"/>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4F4F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9E9E9" w:themeFill="accent3" w:themeFillTint="33"/>
      </w:tcPr>
    </w:tblStylePr>
  </w:style>
  <w:style w:type="table" w:styleId="221">
    <w:name w:val="Colorful List Accent 4"/>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F2F2F2"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77777"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222">
    <w:name w:val="Colorful List Accent 5"/>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FEFEF"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D3D3D" w:themeFill="accent6" w:themeFillShade="CC"/>
      </w:tcPr>
    </w:tblStylePr>
    <w:tblStylePr w:type="lastRow">
      <w:rPr>
        <w:b/>
        <w:bCs/>
        <w:color w:val="3E3E3E"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EDEDE" w:themeFill="accent5" w:themeFillTint="33"/>
      </w:tcPr>
    </w:tblStylePr>
  </w:style>
  <w:style w:type="table" w:styleId="223">
    <w:name w:val="Colorful List Accent 6"/>
    <w:basedOn w:val="88"/>
    <w:semiHidden/>
    <w:unhideWhenUsed/>
    <w:qFormat/>
    <w:uiPriority w:val="72"/>
    <w:pPr>
      <w:spacing w:after="0"/>
    </w:pPr>
    <w:rPr>
      <w:color w:val="000000" w:themeColor="text1"/>
      <w14:textFill>
        <w14:solidFill>
          <w14:schemeClr w14:val="tx1"/>
        </w14:solidFill>
      </w14:textFill>
    </w:rPr>
    <w:tblPr>
      <w:tblStyleRowBandSize w:val="1"/>
      <w:tblStyleColBandSize w:val="1"/>
    </w:tblPr>
    <w:tcPr>
      <w:shd w:val="clear" w:color="auto" w:fill="EDEDED"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4B4B4B"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224">
    <w:name w:val="Colorful Grid"/>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14:textFill>
          <w14:solidFill>
            <w14:schemeClr w14:val="tx1"/>
          </w14:solidFill>
        </w14:textFill>
      </w:rPr>
      <w:tblPr/>
      <w:tcPr>
        <w:shd w:val="clear" w:color="auto" w:fill="F1F1F1" w:themeFill="accent1" w:themeFillTint="66"/>
      </w:tcPr>
    </w:tblStylePr>
    <w:tblStylePr w:type="firstCol">
      <w:rPr>
        <w:color w:val="FFFFFF" w:themeColor="background1"/>
        <w14:textFill>
          <w14:solidFill>
            <w14:schemeClr w14:val="bg1"/>
          </w14:solidFill>
        </w14:textFill>
      </w:rPr>
      <w:tblPr/>
      <w:tcPr>
        <w:shd w:val="clear" w:color="auto" w:fill="A5A5A5" w:themeFill="accent1" w:themeFillShade="BF"/>
      </w:tcPr>
    </w:tblStylePr>
    <w:tblStylePr w:type="lastCol">
      <w:rPr>
        <w:color w:val="FFFFFF" w:themeColor="background1"/>
        <w14:textFill>
          <w14:solidFill>
            <w14:schemeClr w14:val="bg1"/>
          </w14:solidFill>
        </w14:textFill>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226">
    <w:name w:val="Colorful Grid Accent 2"/>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14:textFill>
          <w14:solidFill>
            <w14:schemeClr w14:val="tx1"/>
          </w14:solidFill>
        </w14:textFill>
      </w:rPr>
      <w:tblPr/>
      <w:tcPr>
        <w:shd w:val="clear" w:color="auto" w:fill="E0E0E0" w:themeFill="accent2" w:themeFillTint="66"/>
      </w:tcPr>
    </w:tblStylePr>
    <w:tblStylePr w:type="firstCol">
      <w:rPr>
        <w:color w:val="FFFFFF" w:themeColor="background1"/>
        <w14:textFill>
          <w14:solidFill>
            <w14:schemeClr w14:val="bg1"/>
          </w14:solidFill>
        </w14:textFill>
      </w:rPr>
      <w:tblPr/>
      <w:tcPr>
        <w:shd w:val="clear" w:color="auto" w:fill="858585" w:themeFill="accent2" w:themeFillShade="BF"/>
      </w:tcPr>
    </w:tblStylePr>
    <w:tblStylePr w:type="lastCol">
      <w:rPr>
        <w:color w:val="FFFFFF" w:themeColor="background1"/>
        <w14:textFill>
          <w14:solidFill>
            <w14:schemeClr w14:val="bg1"/>
          </w14:solidFill>
        </w14:textFill>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227">
    <w:name w:val="Colorful Grid Accent 3"/>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9E9E9" w:themeFill="accent3" w:themeFillTint="33"/>
    </w:tcPr>
    <w:tblStylePr w:type="firstRow">
      <w:rPr>
        <w:b/>
        <w:bCs/>
      </w:rPr>
      <w:tblPr/>
      <w:tcPr>
        <w:shd w:val="clear" w:color="auto" w:fill="D4D4D4" w:themeFill="accent3" w:themeFillTint="66"/>
      </w:tcPr>
    </w:tblStylePr>
    <w:tblStylePr w:type="lastRow">
      <w:rPr>
        <w:b/>
        <w:bCs/>
        <w:color w:val="000000" w:themeColor="text1"/>
        <w14:textFill>
          <w14:solidFill>
            <w14:schemeClr w14:val="tx1"/>
          </w14:solidFill>
        </w14:textFill>
      </w:rPr>
      <w:tblPr/>
      <w:tcPr>
        <w:shd w:val="clear" w:color="auto" w:fill="D4D4D4" w:themeFill="accent3" w:themeFillTint="66"/>
      </w:tcPr>
    </w:tblStylePr>
    <w:tblStylePr w:type="firstCol">
      <w:rPr>
        <w:color w:val="FFFFFF" w:themeColor="background1"/>
        <w14:textFill>
          <w14:solidFill>
            <w14:schemeClr w14:val="bg1"/>
          </w14:solidFill>
        </w14:textFill>
      </w:rPr>
      <w:tblPr/>
      <w:tcPr>
        <w:shd w:val="clear" w:color="auto" w:fill="707070" w:themeFill="accent3" w:themeFillShade="BF"/>
      </w:tcPr>
    </w:tblStylePr>
    <w:tblStylePr w:type="lastCol">
      <w:rPr>
        <w:color w:val="FFFFFF" w:themeColor="background1"/>
        <w14:textFill>
          <w14:solidFill>
            <w14:schemeClr w14:val="bg1"/>
          </w14:solidFill>
        </w14:textFill>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228">
    <w:name w:val="Colorful Grid Accent 4"/>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14:textFill>
          <w14:solidFill>
            <w14:schemeClr w14:val="tx1"/>
          </w14:solidFill>
        </w14:textFill>
      </w:rPr>
      <w:tblPr/>
      <w:tcPr>
        <w:shd w:val="clear" w:color="auto" w:fill="CCCCCC" w:themeFill="accent4" w:themeFillTint="66"/>
      </w:tcPr>
    </w:tblStylePr>
    <w:tblStylePr w:type="firstCol">
      <w:rPr>
        <w:color w:val="FFFFFF" w:themeColor="background1"/>
        <w14:textFill>
          <w14:solidFill>
            <w14:schemeClr w14:val="bg1"/>
          </w14:solidFill>
        </w14:textFill>
      </w:rPr>
      <w:tblPr/>
      <w:tcPr>
        <w:shd w:val="clear" w:color="auto" w:fill="5F5F5F" w:themeFill="accent4" w:themeFillShade="BF"/>
      </w:tcPr>
    </w:tblStylePr>
    <w:tblStylePr w:type="lastCol">
      <w:rPr>
        <w:color w:val="FFFFFF" w:themeColor="background1"/>
        <w14:textFill>
          <w14:solidFill>
            <w14:schemeClr w14:val="bg1"/>
          </w14:solidFill>
        </w14:textFill>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229">
    <w:name w:val="Colorful Grid Accent 5"/>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EDEDE" w:themeFill="accent5" w:themeFillTint="33"/>
    </w:tcPr>
    <w:tblStylePr w:type="firstRow">
      <w:rPr>
        <w:b/>
        <w:bCs/>
      </w:rPr>
      <w:tblPr/>
      <w:tcPr>
        <w:shd w:val="clear" w:color="auto" w:fill="BEBEBE" w:themeFill="accent5" w:themeFillTint="66"/>
      </w:tcPr>
    </w:tblStylePr>
    <w:tblStylePr w:type="lastRow">
      <w:rPr>
        <w:b/>
        <w:bCs/>
        <w:color w:val="000000" w:themeColor="text1"/>
        <w14:textFill>
          <w14:solidFill>
            <w14:schemeClr w14:val="tx1"/>
          </w14:solidFill>
        </w14:textFill>
      </w:rPr>
      <w:tblPr/>
      <w:tcPr>
        <w:shd w:val="clear" w:color="auto" w:fill="BEBEBE" w:themeFill="accent5" w:themeFillTint="66"/>
      </w:tcPr>
    </w:tblStylePr>
    <w:tblStylePr w:type="firstCol">
      <w:rPr>
        <w:color w:val="FFFFFF" w:themeColor="background1"/>
        <w14:textFill>
          <w14:solidFill>
            <w14:schemeClr w14:val="bg1"/>
          </w14:solidFill>
        </w14:textFill>
      </w:rPr>
      <w:tblPr/>
      <w:tcPr>
        <w:shd w:val="clear" w:color="auto" w:fill="474747" w:themeFill="accent5" w:themeFillShade="BF"/>
      </w:tcPr>
    </w:tblStylePr>
    <w:tblStylePr w:type="lastCol">
      <w:rPr>
        <w:color w:val="FFFFFF" w:themeColor="background1"/>
        <w14:textFill>
          <w14:solidFill>
            <w14:schemeClr w14:val="bg1"/>
          </w14:solidFill>
        </w14:textFill>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230">
    <w:name w:val="Colorful Grid Accent 6"/>
    <w:basedOn w:val="88"/>
    <w:semiHidden/>
    <w:unhideWhenUsed/>
    <w:qFormat/>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14:textFill>
          <w14:solidFill>
            <w14:schemeClr w14:val="tx1"/>
          </w14:solidFill>
        </w14:textFill>
      </w:rPr>
      <w:tblPr/>
      <w:tcPr>
        <w:shd w:val="clear" w:color="auto" w:fill="B7B7B7" w:themeFill="accent6" w:themeFillTint="66"/>
      </w:tcPr>
    </w:tblStylePr>
    <w:tblStylePr w:type="firstCol">
      <w:rPr>
        <w:color w:val="FFFFFF" w:themeColor="background1"/>
        <w14:textFill>
          <w14:solidFill>
            <w14:schemeClr w14:val="bg1"/>
          </w14:solidFill>
        </w14:textFill>
      </w:rPr>
      <w:tblPr/>
      <w:tcPr>
        <w:shd w:val="clear" w:color="auto" w:fill="393939" w:themeFill="accent6" w:themeFillShade="BF"/>
      </w:tcPr>
    </w:tblStylePr>
    <w:tblStylePr w:type="lastCol">
      <w:rPr>
        <w:color w:val="FFFFFF" w:themeColor="background1"/>
        <w14:textFill>
          <w14:solidFill>
            <w14:schemeClr w14:val="bg1"/>
          </w14:solidFill>
        </w14:textFill>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232">
    <w:name w:val="Strong"/>
    <w:basedOn w:val="231"/>
    <w:semiHidden/>
    <w:unhideWhenUsed/>
    <w:qFormat/>
    <w:uiPriority w:val="22"/>
    <w:rPr>
      <w:b/>
      <w:bCs/>
    </w:rPr>
  </w:style>
  <w:style w:type="character" w:styleId="233">
    <w:name w:val="endnote reference"/>
    <w:basedOn w:val="231"/>
    <w:semiHidden/>
    <w:unhideWhenUsed/>
    <w:qFormat/>
    <w:uiPriority w:val="99"/>
    <w:rPr>
      <w:vertAlign w:val="superscript"/>
    </w:rPr>
  </w:style>
  <w:style w:type="character" w:styleId="234">
    <w:name w:val="page number"/>
    <w:basedOn w:val="231"/>
    <w:semiHidden/>
    <w:unhideWhenUsed/>
    <w:qFormat/>
    <w:uiPriority w:val="99"/>
  </w:style>
  <w:style w:type="character" w:styleId="235">
    <w:name w:val="FollowedHyperlink"/>
    <w:basedOn w:val="231"/>
    <w:semiHidden/>
    <w:unhideWhenUsed/>
    <w:qFormat/>
    <w:uiPriority w:val="99"/>
    <w:rPr>
      <w:color w:val="6F6F6F" w:themeColor="accent1" w:themeShade="80"/>
      <w:u w:val="single"/>
    </w:rPr>
  </w:style>
  <w:style w:type="character" w:styleId="236">
    <w:name w:val="Emphasis"/>
    <w:basedOn w:val="231"/>
    <w:unhideWhenUsed/>
    <w:qFormat/>
    <w:uiPriority w:val="7"/>
    <w:rPr>
      <w:i/>
      <w:iCs/>
      <w:color w:val="404040" w:themeColor="text1" w:themeTint="BF"/>
      <w14:textFill>
        <w14:solidFill>
          <w14:schemeClr w14:val="tx1">
            <w14:lumMod w14:val="75000"/>
            <w14:lumOff w14:val="25000"/>
          </w14:schemeClr>
        </w14:solidFill>
      </w14:textFill>
    </w:rPr>
  </w:style>
  <w:style w:type="character" w:styleId="237">
    <w:name w:val="line number"/>
    <w:basedOn w:val="231"/>
    <w:semiHidden/>
    <w:unhideWhenUsed/>
    <w:qFormat/>
    <w:uiPriority w:val="99"/>
  </w:style>
  <w:style w:type="character" w:styleId="238">
    <w:name w:val="HTML Definition"/>
    <w:basedOn w:val="231"/>
    <w:semiHidden/>
    <w:unhideWhenUsed/>
    <w:qFormat/>
    <w:uiPriority w:val="99"/>
    <w:rPr>
      <w:i/>
      <w:iCs/>
    </w:rPr>
  </w:style>
  <w:style w:type="character" w:styleId="239">
    <w:name w:val="HTML Typewriter"/>
    <w:basedOn w:val="231"/>
    <w:semiHidden/>
    <w:unhideWhenUsed/>
    <w:qFormat/>
    <w:uiPriority w:val="99"/>
    <w:rPr>
      <w:rFonts w:ascii="Consolas" w:hAnsi="Consolas"/>
      <w:sz w:val="22"/>
      <w:szCs w:val="20"/>
    </w:rPr>
  </w:style>
  <w:style w:type="character" w:styleId="240">
    <w:name w:val="HTML Acronym"/>
    <w:basedOn w:val="231"/>
    <w:semiHidden/>
    <w:unhideWhenUsed/>
    <w:qFormat/>
    <w:uiPriority w:val="99"/>
  </w:style>
  <w:style w:type="character" w:styleId="241">
    <w:name w:val="HTML Variable"/>
    <w:basedOn w:val="231"/>
    <w:semiHidden/>
    <w:unhideWhenUsed/>
    <w:qFormat/>
    <w:uiPriority w:val="99"/>
    <w:rPr>
      <w:i/>
      <w:iCs/>
    </w:rPr>
  </w:style>
  <w:style w:type="character" w:styleId="242">
    <w:name w:val="Hyperlink"/>
    <w:basedOn w:val="231"/>
    <w:semiHidden/>
    <w:unhideWhenUsed/>
    <w:qFormat/>
    <w:uiPriority w:val="99"/>
    <w:rPr>
      <w:color w:val="5F5F5F" w:themeColor="hyperlink"/>
      <w:u w:val="single"/>
      <w14:textFill>
        <w14:solidFill>
          <w14:schemeClr w14:val="hlink"/>
        </w14:solidFill>
      </w14:textFill>
    </w:rPr>
  </w:style>
  <w:style w:type="character" w:styleId="243">
    <w:name w:val="HTML Code"/>
    <w:basedOn w:val="231"/>
    <w:semiHidden/>
    <w:unhideWhenUsed/>
    <w:qFormat/>
    <w:uiPriority w:val="99"/>
    <w:rPr>
      <w:rFonts w:ascii="Consolas" w:hAnsi="Consolas"/>
      <w:sz w:val="22"/>
      <w:szCs w:val="20"/>
    </w:rPr>
  </w:style>
  <w:style w:type="character" w:styleId="244">
    <w:name w:val="annotation reference"/>
    <w:basedOn w:val="231"/>
    <w:semiHidden/>
    <w:unhideWhenUsed/>
    <w:qFormat/>
    <w:uiPriority w:val="99"/>
    <w:rPr>
      <w:sz w:val="22"/>
      <w:szCs w:val="16"/>
    </w:rPr>
  </w:style>
  <w:style w:type="character" w:styleId="245">
    <w:name w:val="HTML Cite"/>
    <w:basedOn w:val="231"/>
    <w:semiHidden/>
    <w:unhideWhenUsed/>
    <w:qFormat/>
    <w:uiPriority w:val="99"/>
    <w:rPr>
      <w:i/>
      <w:iCs/>
    </w:rPr>
  </w:style>
  <w:style w:type="character" w:styleId="246">
    <w:name w:val="footnote reference"/>
    <w:basedOn w:val="231"/>
    <w:semiHidden/>
    <w:unhideWhenUsed/>
    <w:qFormat/>
    <w:uiPriority w:val="99"/>
    <w:rPr>
      <w:vertAlign w:val="superscript"/>
    </w:rPr>
  </w:style>
  <w:style w:type="character" w:styleId="247">
    <w:name w:val="HTML Keyboard"/>
    <w:basedOn w:val="231"/>
    <w:semiHidden/>
    <w:unhideWhenUsed/>
    <w:qFormat/>
    <w:uiPriority w:val="99"/>
    <w:rPr>
      <w:rFonts w:ascii="Consolas" w:hAnsi="Consolas"/>
      <w:sz w:val="22"/>
      <w:szCs w:val="20"/>
    </w:rPr>
  </w:style>
  <w:style w:type="character" w:styleId="248">
    <w:name w:val="HTML Sample"/>
    <w:basedOn w:val="231"/>
    <w:semiHidden/>
    <w:unhideWhenUsed/>
    <w:qFormat/>
    <w:uiPriority w:val="99"/>
    <w:rPr>
      <w:rFonts w:ascii="Consolas" w:hAnsi="Consolas"/>
      <w:sz w:val="24"/>
      <w:szCs w:val="24"/>
    </w:rPr>
  </w:style>
  <w:style w:type="character" w:customStyle="1" w:styleId="249">
    <w:name w:val="Title Char"/>
    <w:basedOn w:val="231"/>
    <w:link w:val="84"/>
    <w:qFormat/>
    <w:uiPriority w:val="1"/>
    <w:rPr>
      <w:rFonts w:asciiTheme="majorHAnsi" w:hAnsiTheme="majorHAnsi" w:eastAsiaTheme="majorEastAsia" w:cstheme="majorBidi"/>
      <w:caps/>
      <w:color w:val="595959" w:themeColor="accent2" w:themeShade="80"/>
      <w:kern w:val="28"/>
      <w:sz w:val="64"/>
    </w:rPr>
  </w:style>
  <w:style w:type="character" w:styleId="250">
    <w:name w:val="Placeholder Text"/>
    <w:basedOn w:val="231"/>
    <w:semiHidden/>
    <w:qFormat/>
    <w:uiPriority w:val="99"/>
    <w:rPr>
      <w:color w:val="808080"/>
    </w:rPr>
  </w:style>
  <w:style w:type="character" w:customStyle="1" w:styleId="251">
    <w:name w:val="Heading 2 Char"/>
    <w:basedOn w:val="231"/>
    <w:link w:val="4"/>
    <w:qFormat/>
    <w:uiPriority w:val="3"/>
    <w:rPr>
      <w:rFonts w:asciiTheme="majorHAnsi" w:hAnsiTheme="majorHAnsi" w:eastAsiaTheme="majorEastAsia" w:cstheme="majorBidi"/>
      <w:color w:val="auto"/>
      <w:szCs w:val="26"/>
    </w:rPr>
  </w:style>
  <w:style w:type="character" w:customStyle="1" w:styleId="252">
    <w:name w:val="Header Char"/>
    <w:basedOn w:val="231"/>
    <w:link w:val="57"/>
    <w:qFormat/>
    <w:uiPriority w:val="99"/>
  </w:style>
  <w:style w:type="character" w:customStyle="1" w:styleId="253">
    <w:name w:val="Footer Char"/>
    <w:basedOn w:val="231"/>
    <w:link w:val="55"/>
    <w:qFormat/>
    <w:uiPriority w:val="99"/>
  </w:style>
  <w:style w:type="table" w:customStyle="1" w:styleId="254">
    <w:name w:val="Resume Table"/>
    <w:basedOn w:val="88"/>
    <w:qFormat/>
    <w:uiPriority w:val="99"/>
    <w:tblPr>
      <w:tblCellMar>
        <w:top w:w="144" w:type="dxa"/>
        <w:left w:w="0" w:type="dxa"/>
        <w:right w:w="0" w:type="dxa"/>
      </w:tblCellMar>
    </w:tblPr>
    <w:tblStylePr w:type="firstRow">
      <w:pPr>
        <w:wordWrap/>
        <w:spacing w:line="240" w:lineRule="auto"/>
      </w:pPr>
      <w:rPr>
        <w:sz w:val="22"/>
      </w:rPr>
      <w:tcPr>
        <w:tcBorders>
          <w:top w:val="nil"/>
          <w:left w:val="nil"/>
          <w:bottom w:val="nil"/>
          <w:right w:val="nil"/>
          <w:insideH w:val="nil"/>
          <w:insideV w:val="nil"/>
          <w:tl2br w:val="nil"/>
          <w:tr2bl w:val="nil"/>
        </w:tcBorders>
      </w:tcPr>
    </w:tblStylePr>
  </w:style>
  <w:style w:type="character" w:customStyle="1" w:styleId="255">
    <w:name w:val="Date Char"/>
    <w:basedOn w:val="231"/>
    <w:link w:val="50"/>
    <w:qFormat/>
    <w:uiPriority w:val="6"/>
    <w:rPr>
      <w:color w:val="auto"/>
    </w:rPr>
  </w:style>
  <w:style w:type="paragraph" w:customStyle="1" w:styleId="256">
    <w:name w:val="Contact Info"/>
    <w:basedOn w:val="1"/>
    <w:qFormat/>
    <w:uiPriority w:val="2"/>
    <w:pPr>
      <w:spacing w:after="360"/>
      <w:contextualSpacing/>
    </w:pPr>
  </w:style>
  <w:style w:type="character" w:customStyle="1" w:styleId="257">
    <w:name w:val="Heading 1 Char"/>
    <w:basedOn w:val="231"/>
    <w:link w:val="3"/>
    <w:qFormat/>
    <w:uiPriority w:val="3"/>
    <w:rPr>
      <w:rFonts w:asciiTheme="majorHAnsi" w:hAnsiTheme="majorHAnsi" w:eastAsiaTheme="majorEastAsia" w:cstheme="majorBidi"/>
      <w:caps/>
      <w:sz w:val="26"/>
      <w:szCs w:val="34"/>
    </w:rPr>
  </w:style>
  <w:style w:type="character" w:customStyle="1" w:styleId="258">
    <w:name w:val="Balloon Text Char"/>
    <w:basedOn w:val="231"/>
    <w:link w:val="54"/>
    <w:semiHidden/>
    <w:uiPriority w:val="99"/>
    <w:rPr>
      <w:rFonts w:ascii="Segoe UI" w:hAnsi="Segoe UI" w:cs="Segoe UI"/>
      <w:szCs w:val="18"/>
    </w:rPr>
  </w:style>
  <w:style w:type="paragraph" w:customStyle="1" w:styleId="259">
    <w:name w:val="Bibliography"/>
    <w:basedOn w:val="1"/>
    <w:next w:val="1"/>
    <w:semiHidden/>
    <w:unhideWhenUsed/>
    <w:qFormat/>
    <w:uiPriority w:val="37"/>
  </w:style>
  <w:style w:type="character" w:customStyle="1" w:styleId="260">
    <w:name w:val="Body Text Char"/>
    <w:basedOn w:val="231"/>
    <w:link w:val="34"/>
    <w:semiHidden/>
    <w:qFormat/>
    <w:uiPriority w:val="99"/>
  </w:style>
  <w:style w:type="character" w:customStyle="1" w:styleId="261">
    <w:name w:val="Body Text 2 Char"/>
    <w:basedOn w:val="231"/>
    <w:link w:val="76"/>
    <w:semiHidden/>
    <w:uiPriority w:val="99"/>
  </w:style>
  <w:style w:type="character" w:customStyle="1" w:styleId="262">
    <w:name w:val="Body Text 3 Char"/>
    <w:basedOn w:val="231"/>
    <w:link w:val="31"/>
    <w:semiHidden/>
    <w:qFormat/>
    <w:uiPriority w:val="99"/>
    <w:rPr>
      <w:szCs w:val="16"/>
    </w:rPr>
  </w:style>
  <w:style w:type="character" w:customStyle="1" w:styleId="263">
    <w:name w:val="Body Text First Indent Char"/>
    <w:basedOn w:val="260"/>
    <w:link w:val="86"/>
    <w:semiHidden/>
    <w:qFormat/>
    <w:uiPriority w:val="99"/>
  </w:style>
  <w:style w:type="character" w:customStyle="1" w:styleId="264">
    <w:name w:val="Body Text Indent Char"/>
    <w:basedOn w:val="231"/>
    <w:link w:val="35"/>
    <w:semiHidden/>
    <w:qFormat/>
    <w:uiPriority w:val="99"/>
  </w:style>
  <w:style w:type="character" w:customStyle="1" w:styleId="265">
    <w:name w:val="Body Text First Indent 2 Char"/>
    <w:basedOn w:val="264"/>
    <w:link w:val="87"/>
    <w:semiHidden/>
    <w:qFormat/>
    <w:uiPriority w:val="99"/>
  </w:style>
  <w:style w:type="character" w:customStyle="1" w:styleId="266">
    <w:name w:val="Body Text Indent 2 Char"/>
    <w:basedOn w:val="231"/>
    <w:link w:val="51"/>
    <w:semiHidden/>
    <w:qFormat/>
    <w:uiPriority w:val="99"/>
  </w:style>
  <w:style w:type="character" w:customStyle="1" w:styleId="267">
    <w:name w:val="Body Text Indent 3 Char"/>
    <w:basedOn w:val="231"/>
    <w:link w:val="70"/>
    <w:semiHidden/>
    <w:qFormat/>
    <w:uiPriority w:val="99"/>
    <w:rPr>
      <w:szCs w:val="16"/>
    </w:rPr>
  </w:style>
  <w:style w:type="character" w:customStyle="1" w:styleId="268">
    <w:name w:val="Book Title"/>
    <w:basedOn w:val="231"/>
    <w:semiHidden/>
    <w:unhideWhenUsed/>
    <w:qFormat/>
    <w:uiPriority w:val="33"/>
    <w:rPr>
      <w:b/>
      <w:bCs/>
      <w:i/>
      <w:iCs/>
      <w:spacing w:val="5"/>
    </w:rPr>
  </w:style>
  <w:style w:type="character" w:customStyle="1" w:styleId="269">
    <w:name w:val="Closing Char"/>
    <w:basedOn w:val="231"/>
    <w:link w:val="32"/>
    <w:semiHidden/>
    <w:qFormat/>
    <w:uiPriority w:val="99"/>
  </w:style>
  <w:style w:type="character" w:customStyle="1" w:styleId="270">
    <w:name w:val="Comment Text Char"/>
    <w:basedOn w:val="231"/>
    <w:link w:val="28"/>
    <w:semiHidden/>
    <w:qFormat/>
    <w:uiPriority w:val="99"/>
    <w:rPr>
      <w:szCs w:val="20"/>
    </w:rPr>
  </w:style>
  <w:style w:type="character" w:customStyle="1" w:styleId="271">
    <w:name w:val="Comment Subject Char"/>
    <w:basedOn w:val="270"/>
    <w:link w:val="85"/>
    <w:semiHidden/>
    <w:qFormat/>
    <w:uiPriority w:val="99"/>
    <w:rPr>
      <w:b/>
      <w:bCs/>
      <w:szCs w:val="20"/>
    </w:rPr>
  </w:style>
  <w:style w:type="character" w:customStyle="1" w:styleId="272">
    <w:name w:val="Document Map Char"/>
    <w:basedOn w:val="231"/>
    <w:link w:val="26"/>
    <w:semiHidden/>
    <w:qFormat/>
    <w:uiPriority w:val="99"/>
    <w:rPr>
      <w:rFonts w:ascii="Segoe UI" w:hAnsi="Segoe UI" w:cs="Segoe UI"/>
      <w:szCs w:val="16"/>
    </w:rPr>
  </w:style>
  <w:style w:type="character" w:customStyle="1" w:styleId="273">
    <w:name w:val="E-mail Signature Char"/>
    <w:basedOn w:val="231"/>
    <w:link w:val="19"/>
    <w:semiHidden/>
    <w:qFormat/>
    <w:uiPriority w:val="99"/>
  </w:style>
  <w:style w:type="character" w:customStyle="1" w:styleId="274">
    <w:name w:val="Endnote Text Char"/>
    <w:basedOn w:val="231"/>
    <w:link w:val="52"/>
    <w:semiHidden/>
    <w:qFormat/>
    <w:uiPriority w:val="99"/>
    <w:rPr>
      <w:szCs w:val="20"/>
    </w:rPr>
  </w:style>
  <w:style w:type="character" w:customStyle="1" w:styleId="275">
    <w:name w:val="Footnote Text Char"/>
    <w:basedOn w:val="231"/>
    <w:link w:val="67"/>
    <w:semiHidden/>
    <w:qFormat/>
    <w:uiPriority w:val="99"/>
    <w:rPr>
      <w:szCs w:val="20"/>
    </w:rPr>
  </w:style>
  <w:style w:type="table" w:customStyle="1" w:styleId="276">
    <w:name w:val="Grid Table 1 Light"/>
    <w:basedOn w:val="88"/>
    <w:qFormat/>
    <w:uiPriority w:val="46"/>
    <w:pPr>
      <w:spacing w:after="0"/>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77">
    <w:name w:val="Grid Table 1 Light Accent 1"/>
    <w:basedOn w:val="88"/>
    <w:qFormat/>
    <w:uiPriority w:val="46"/>
    <w:pPr>
      <w:spacing w:after="0"/>
    </w:pPr>
    <w:tblPr>
      <w:tblBorders>
        <w:top w:val="single" w:color="F1F1F1" w:themeColor="accent1" w:themeTint="66" w:sz="4" w:space="0"/>
        <w:left w:val="single" w:color="F1F1F1" w:themeColor="accent1" w:themeTint="66" w:sz="4" w:space="0"/>
        <w:bottom w:val="single" w:color="F1F1F1" w:themeColor="accent1" w:themeTint="66" w:sz="4" w:space="0"/>
        <w:right w:val="single" w:color="F1F1F1" w:themeColor="accent1" w:themeTint="66" w:sz="4" w:space="0"/>
        <w:insideH w:val="single" w:color="F1F1F1" w:themeColor="accent1" w:themeTint="66" w:sz="4" w:space="0"/>
        <w:insideV w:val="single" w:color="F1F1F1" w:themeColor="accent1" w:themeTint="66" w:sz="4" w:space="0"/>
      </w:tblBorders>
    </w:tblPr>
    <w:tblStylePr w:type="firstRow">
      <w:rPr>
        <w:b/>
        <w:bCs/>
      </w:rPr>
      <w:tcPr>
        <w:tcBorders>
          <w:bottom w:val="single" w:color="EAEAEA" w:themeColor="accent1" w:themeTint="99" w:sz="12" w:space="0"/>
        </w:tcBorders>
      </w:tcPr>
    </w:tblStylePr>
    <w:tblStylePr w:type="lastRow">
      <w:rPr>
        <w:b/>
        <w:bCs/>
      </w:rPr>
      <w:tcPr>
        <w:tcBorders>
          <w:top w:val="double" w:color="EAEAEA" w:themeColor="accent1" w:themeTint="99" w:sz="2" w:space="0"/>
        </w:tcBorders>
      </w:tcPr>
    </w:tblStylePr>
    <w:tblStylePr w:type="firstCol">
      <w:rPr>
        <w:b/>
        <w:bCs/>
      </w:rPr>
    </w:tblStylePr>
    <w:tblStylePr w:type="lastCol">
      <w:rPr>
        <w:b/>
        <w:bCs/>
      </w:rPr>
    </w:tblStylePr>
  </w:style>
  <w:style w:type="table" w:customStyle="1" w:styleId="278">
    <w:name w:val="Grid Table 1 Light Accent 2"/>
    <w:basedOn w:val="88"/>
    <w:qFormat/>
    <w:uiPriority w:val="46"/>
    <w:pPr>
      <w:spacing w:after="0"/>
    </w:pPr>
    <w:tblPr>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cPr>
        <w:tcBorders>
          <w:bottom w:val="single" w:color="D0D0D0" w:themeColor="accent2" w:themeTint="99" w:sz="12" w:space="0"/>
        </w:tcBorders>
      </w:tcPr>
    </w:tblStylePr>
    <w:tblStylePr w:type="lastRow">
      <w:rPr>
        <w:b/>
        <w:bCs/>
      </w:rPr>
      <w:tcPr>
        <w:tcBorders>
          <w:top w:val="double" w:color="D0D0D0" w:themeColor="accent2" w:themeTint="99" w:sz="2" w:space="0"/>
        </w:tcBorders>
      </w:tcPr>
    </w:tblStylePr>
    <w:tblStylePr w:type="firstCol">
      <w:rPr>
        <w:b/>
        <w:bCs/>
      </w:rPr>
    </w:tblStylePr>
    <w:tblStylePr w:type="lastCol">
      <w:rPr>
        <w:b/>
        <w:bCs/>
      </w:rPr>
    </w:tblStylePr>
  </w:style>
  <w:style w:type="table" w:customStyle="1" w:styleId="279">
    <w:name w:val="Grid Table 1 Light Accent 3"/>
    <w:basedOn w:val="88"/>
    <w:qFormat/>
    <w:uiPriority w:val="46"/>
    <w:pPr>
      <w:spacing w:after="0"/>
    </w:pPr>
    <w:tblPr>
      <w:tblBorders>
        <w:top w:val="single" w:color="D4D4D4" w:themeColor="accent3" w:themeTint="66" w:sz="4" w:space="0"/>
        <w:left w:val="single" w:color="D4D4D4" w:themeColor="accent3" w:themeTint="66" w:sz="4" w:space="0"/>
        <w:bottom w:val="single" w:color="D4D4D4" w:themeColor="accent3" w:themeTint="66" w:sz="4" w:space="0"/>
        <w:right w:val="single" w:color="D4D4D4" w:themeColor="accent3" w:themeTint="66" w:sz="4" w:space="0"/>
        <w:insideH w:val="single" w:color="D4D4D4" w:themeColor="accent3" w:themeTint="66" w:sz="4" w:space="0"/>
        <w:insideV w:val="single" w:color="D4D4D4" w:themeColor="accent3" w:themeTint="66" w:sz="4" w:space="0"/>
      </w:tblBorders>
    </w:tblPr>
    <w:tblStylePr w:type="firstRow">
      <w:rPr>
        <w:b/>
        <w:bCs/>
      </w:rPr>
      <w:tcPr>
        <w:tcBorders>
          <w:bottom w:val="single" w:color="BFBFBF" w:themeColor="accent3" w:themeTint="99" w:sz="12" w:space="0"/>
        </w:tcBorders>
      </w:tcPr>
    </w:tblStylePr>
    <w:tblStylePr w:type="lastRow">
      <w:rPr>
        <w:b/>
        <w:bCs/>
      </w:rPr>
      <w:tcPr>
        <w:tcBorders>
          <w:top w:val="double" w:color="BFBFBF" w:themeColor="accent3" w:themeTint="99" w:sz="2" w:space="0"/>
        </w:tcBorders>
      </w:tcPr>
    </w:tblStylePr>
    <w:tblStylePr w:type="firstCol">
      <w:rPr>
        <w:b/>
        <w:bCs/>
      </w:rPr>
    </w:tblStylePr>
    <w:tblStylePr w:type="lastCol">
      <w:rPr>
        <w:b/>
        <w:bCs/>
      </w:rPr>
    </w:tblStylePr>
  </w:style>
  <w:style w:type="table" w:customStyle="1" w:styleId="280">
    <w:name w:val="Grid Table 1 Light Accent 4"/>
    <w:basedOn w:val="88"/>
    <w:qFormat/>
    <w:uiPriority w:val="46"/>
    <w:pPr>
      <w:spacing w:after="0"/>
    </w:pPr>
    <w:tblPr>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cPr>
        <w:tcBorders>
          <w:bottom w:val="single" w:color="B2B2B2" w:themeColor="accent4" w:themeTint="99" w:sz="12" w:space="0"/>
        </w:tcBorders>
      </w:tcPr>
    </w:tblStylePr>
    <w:tblStylePr w:type="lastRow">
      <w:rPr>
        <w:b/>
        <w:bCs/>
      </w:rPr>
      <w:tcPr>
        <w:tcBorders>
          <w:top w:val="double" w:color="B2B2B2" w:themeColor="accent4" w:themeTint="99" w:sz="2" w:space="0"/>
        </w:tcBorders>
      </w:tcPr>
    </w:tblStylePr>
    <w:tblStylePr w:type="firstCol">
      <w:rPr>
        <w:b/>
        <w:bCs/>
      </w:rPr>
    </w:tblStylePr>
    <w:tblStylePr w:type="lastCol">
      <w:rPr>
        <w:b/>
        <w:bCs/>
      </w:rPr>
    </w:tblStylePr>
  </w:style>
  <w:style w:type="table" w:customStyle="1" w:styleId="281">
    <w:name w:val="Grid Table 1 Light Accent 5"/>
    <w:basedOn w:val="88"/>
    <w:qFormat/>
    <w:uiPriority w:val="46"/>
    <w:pPr>
      <w:spacing w:after="0"/>
    </w:pPr>
    <w:tblPr>
      <w:tblBorders>
        <w:top w:val="single" w:color="BEBEBE" w:themeColor="accent5" w:themeTint="66" w:sz="4" w:space="0"/>
        <w:left w:val="single" w:color="BEBEBE" w:themeColor="accent5" w:themeTint="66" w:sz="4" w:space="0"/>
        <w:bottom w:val="single" w:color="BEBEBE" w:themeColor="accent5" w:themeTint="66" w:sz="4" w:space="0"/>
        <w:right w:val="single" w:color="BEBEBE" w:themeColor="accent5" w:themeTint="66" w:sz="4" w:space="0"/>
        <w:insideH w:val="single" w:color="BEBEBE" w:themeColor="accent5" w:themeTint="66" w:sz="4" w:space="0"/>
        <w:insideV w:val="single" w:color="BEBEBE" w:themeColor="accent5" w:themeTint="66" w:sz="4" w:space="0"/>
      </w:tblBorders>
    </w:tblPr>
    <w:tblStylePr w:type="firstRow">
      <w:rPr>
        <w:b/>
        <w:bCs/>
      </w:rPr>
      <w:tcPr>
        <w:tcBorders>
          <w:bottom w:val="single" w:color="9E9E9E" w:themeColor="accent5" w:themeTint="99" w:sz="12" w:space="0"/>
        </w:tcBorders>
      </w:tcPr>
    </w:tblStylePr>
    <w:tblStylePr w:type="lastRow">
      <w:rPr>
        <w:b/>
        <w:bCs/>
      </w:rPr>
      <w:tcPr>
        <w:tcBorders>
          <w:top w:val="double" w:color="9E9E9E" w:themeColor="accent5" w:themeTint="99" w:sz="2" w:space="0"/>
        </w:tcBorders>
      </w:tcPr>
    </w:tblStylePr>
    <w:tblStylePr w:type="firstCol">
      <w:rPr>
        <w:b/>
        <w:bCs/>
      </w:rPr>
    </w:tblStylePr>
    <w:tblStylePr w:type="lastCol">
      <w:rPr>
        <w:b/>
        <w:bCs/>
      </w:rPr>
    </w:tblStylePr>
  </w:style>
  <w:style w:type="table" w:customStyle="1" w:styleId="282">
    <w:name w:val="Grid Table 1 Light Accent 6"/>
    <w:basedOn w:val="88"/>
    <w:qFormat/>
    <w:uiPriority w:val="46"/>
    <w:pPr>
      <w:spacing w:after="0"/>
    </w:pPr>
    <w:tblPr>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cPr>
        <w:tcBorders>
          <w:bottom w:val="single" w:color="949494" w:themeColor="accent6" w:themeTint="99" w:sz="12" w:space="0"/>
        </w:tcBorders>
      </w:tcPr>
    </w:tblStylePr>
    <w:tblStylePr w:type="lastRow">
      <w:rPr>
        <w:b/>
        <w:bCs/>
      </w:rPr>
      <w:tcPr>
        <w:tcBorders>
          <w:top w:val="double" w:color="949494" w:themeColor="accent6" w:themeTint="99" w:sz="2" w:space="0"/>
        </w:tcBorders>
      </w:tcPr>
    </w:tblStylePr>
    <w:tblStylePr w:type="firstCol">
      <w:rPr>
        <w:b/>
        <w:bCs/>
      </w:rPr>
    </w:tblStylePr>
    <w:tblStylePr w:type="lastCol">
      <w:rPr>
        <w:b/>
        <w:bCs/>
      </w:rPr>
    </w:tblStylePr>
  </w:style>
  <w:style w:type="table" w:customStyle="1" w:styleId="283">
    <w:name w:val="Grid Table 2"/>
    <w:basedOn w:val="88"/>
    <w:qFormat/>
    <w:uiPriority w:val="47"/>
    <w:pPr>
      <w:spacing w:after="0"/>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84">
    <w:name w:val="Grid Table 2 Accent 1"/>
    <w:basedOn w:val="88"/>
    <w:qFormat/>
    <w:uiPriority w:val="47"/>
    <w:pPr>
      <w:spacing w:after="0"/>
    </w:pPr>
    <w:tblPr>
      <w:tblBorders>
        <w:top w:val="single" w:color="EAEAEA" w:themeColor="accent1" w:themeTint="99" w:sz="2" w:space="0"/>
        <w:bottom w:val="single" w:color="EAEAEA" w:themeColor="accent1" w:themeTint="99" w:sz="2" w:space="0"/>
        <w:insideH w:val="single" w:color="EAEAEA" w:themeColor="accent1" w:themeTint="99" w:sz="2" w:space="0"/>
        <w:insideV w:val="single" w:color="EAEAEA" w:themeColor="accent1" w:themeTint="99" w:sz="2" w:space="0"/>
      </w:tblBorders>
    </w:tblPr>
    <w:tblStylePr w:type="firstRow">
      <w:rPr>
        <w:b/>
        <w:bCs/>
      </w:rPr>
      <w:tcPr>
        <w:tcBorders>
          <w:top w:val="nil"/>
          <w:bottom w:val="single" w:color="EAEAEA" w:themeColor="accent1" w:themeTint="99" w:sz="12" w:space="0"/>
          <w:insideH w:val="nil"/>
          <w:insideV w:val="nil"/>
        </w:tcBorders>
        <w:shd w:val="clear" w:color="auto" w:fill="FFFFFF" w:themeFill="background1"/>
      </w:tcPr>
    </w:tblStylePr>
    <w:tblStylePr w:type="lastRow">
      <w:rPr>
        <w:b/>
        <w:bCs/>
      </w:rPr>
      <w:tcPr>
        <w:tcBorders>
          <w:top w:val="double" w:color="EAEAE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285">
    <w:name w:val="Grid Table 2 Accent 2"/>
    <w:basedOn w:val="88"/>
    <w:qFormat/>
    <w:uiPriority w:val="47"/>
    <w:pPr>
      <w:spacing w:after="0"/>
    </w:pPr>
    <w:tblPr>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cPr>
        <w:tcBorders>
          <w:top w:val="nil"/>
          <w:bottom w:val="single" w:color="D0D0D0" w:themeColor="accent2" w:themeTint="99" w:sz="12" w:space="0"/>
          <w:insideH w:val="nil"/>
          <w:insideV w:val="nil"/>
        </w:tcBorders>
        <w:shd w:val="clear" w:color="auto" w:fill="FFFFFF" w:themeFill="background1"/>
      </w:tcPr>
    </w:tblStylePr>
    <w:tblStylePr w:type="lastRow">
      <w:rPr>
        <w:b/>
        <w:bCs/>
      </w:rPr>
      <w:tcPr>
        <w:tcBorders>
          <w:top w:val="double" w:color="D0D0D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286">
    <w:name w:val="Grid Table 2 Accent 3"/>
    <w:basedOn w:val="88"/>
    <w:qFormat/>
    <w:uiPriority w:val="47"/>
    <w:pPr>
      <w:spacing w:after="0"/>
    </w:pPr>
    <w:tblPr>
      <w:tblBorders>
        <w:top w:val="single" w:color="BFBFBF" w:themeColor="accent3" w:themeTint="99" w:sz="2" w:space="0"/>
        <w:bottom w:val="single" w:color="BFBFBF" w:themeColor="accent3" w:themeTint="99" w:sz="2" w:space="0"/>
        <w:insideH w:val="single" w:color="BFBFBF" w:themeColor="accent3" w:themeTint="99" w:sz="2" w:space="0"/>
        <w:insideV w:val="single" w:color="BFBFBF" w:themeColor="accent3" w:themeTint="99" w:sz="2" w:space="0"/>
      </w:tblBorders>
    </w:tblPr>
    <w:tblStylePr w:type="firstRow">
      <w:rPr>
        <w:b/>
        <w:bCs/>
      </w:rPr>
      <w:tcPr>
        <w:tcBorders>
          <w:top w:val="nil"/>
          <w:bottom w:val="single" w:color="BFBFBF" w:themeColor="accent3" w:themeTint="99" w:sz="12" w:space="0"/>
          <w:insideH w:val="nil"/>
          <w:insideV w:val="nil"/>
        </w:tcBorders>
        <w:shd w:val="clear" w:color="auto" w:fill="FFFFFF" w:themeFill="background1"/>
      </w:tcPr>
    </w:tblStylePr>
    <w:tblStylePr w:type="lastRow">
      <w:rPr>
        <w:b/>
        <w:bCs/>
      </w:rPr>
      <w:tcPr>
        <w:tcBorders>
          <w:top w:val="double" w:color="BFBFB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287">
    <w:name w:val="Grid Table 2 Accent 4"/>
    <w:basedOn w:val="88"/>
    <w:qFormat/>
    <w:uiPriority w:val="47"/>
    <w:pPr>
      <w:spacing w:after="0"/>
    </w:pPr>
    <w:tblPr>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cPr>
        <w:tcBorders>
          <w:top w:val="nil"/>
          <w:bottom w:val="single" w:color="B2B2B2" w:themeColor="accent4" w:themeTint="99" w:sz="12" w:space="0"/>
          <w:insideH w:val="nil"/>
          <w:insideV w:val="nil"/>
        </w:tcBorders>
        <w:shd w:val="clear" w:color="auto" w:fill="FFFFFF" w:themeFill="background1"/>
      </w:tcPr>
    </w:tblStylePr>
    <w:tblStylePr w:type="lastRow">
      <w:rPr>
        <w:b/>
        <w:bCs/>
      </w:rPr>
      <w:tcPr>
        <w:tcBorders>
          <w:top w:val="double" w:color="B2B2B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288">
    <w:name w:val="Grid Table 2 Accent 5"/>
    <w:basedOn w:val="88"/>
    <w:qFormat/>
    <w:uiPriority w:val="47"/>
    <w:pPr>
      <w:spacing w:after="0"/>
    </w:pPr>
    <w:tblPr>
      <w:tblBorders>
        <w:top w:val="single" w:color="9E9E9E" w:themeColor="accent5" w:themeTint="99" w:sz="2" w:space="0"/>
        <w:bottom w:val="single" w:color="9E9E9E" w:themeColor="accent5" w:themeTint="99" w:sz="2" w:space="0"/>
        <w:insideH w:val="single" w:color="9E9E9E" w:themeColor="accent5" w:themeTint="99" w:sz="2" w:space="0"/>
        <w:insideV w:val="single" w:color="9E9E9E" w:themeColor="accent5" w:themeTint="99" w:sz="2" w:space="0"/>
      </w:tblBorders>
    </w:tblPr>
    <w:tblStylePr w:type="firstRow">
      <w:rPr>
        <w:b/>
        <w:bCs/>
      </w:rPr>
      <w:tcPr>
        <w:tcBorders>
          <w:top w:val="nil"/>
          <w:bottom w:val="single" w:color="9E9E9E" w:themeColor="accent5" w:themeTint="99" w:sz="12" w:space="0"/>
          <w:insideH w:val="nil"/>
          <w:insideV w:val="nil"/>
        </w:tcBorders>
        <w:shd w:val="clear" w:color="auto" w:fill="FFFFFF" w:themeFill="background1"/>
      </w:tcPr>
    </w:tblStylePr>
    <w:tblStylePr w:type="lastRow">
      <w:rPr>
        <w:b/>
        <w:bCs/>
      </w:rPr>
      <w:tcPr>
        <w:tcBorders>
          <w:top w:val="double" w:color="9E9E9E"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289">
    <w:name w:val="Grid Table 2 Accent 6"/>
    <w:basedOn w:val="88"/>
    <w:qFormat/>
    <w:uiPriority w:val="47"/>
    <w:pPr>
      <w:spacing w:after="0"/>
    </w:pPr>
    <w:tblPr>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cPr>
        <w:tcBorders>
          <w:top w:val="nil"/>
          <w:bottom w:val="single" w:color="949494" w:themeColor="accent6" w:themeTint="99" w:sz="12" w:space="0"/>
          <w:insideH w:val="nil"/>
          <w:insideV w:val="nil"/>
        </w:tcBorders>
        <w:shd w:val="clear" w:color="auto" w:fill="FFFFFF" w:themeFill="background1"/>
      </w:tcPr>
    </w:tblStylePr>
    <w:tblStylePr w:type="lastRow">
      <w:rPr>
        <w:b/>
        <w:bCs/>
      </w:rPr>
      <w:tcPr>
        <w:tcBorders>
          <w:top w:val="double" w:color="94949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290">
    <w:name w:val="Grid Table 3"/>
    <w:basedOn w:val="88"/>
    <w:qFormat/>
    <w:uiPriority w:val="48"/>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291">
    <w:name w:val="Grid Table 3 Accent 1"/>
    <w:basedOn w:val="88"/>
    <w:qFormat/>
    <w:uiPriority w:val="48"/>
    <w:pPr>
      <w:spacing w:after="0"/>
    </w:pPr>
    <w:tblPr>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8F8F8" w:themeFill="accent1" w:themeFillTint="33"/>
      </w:tcPr>
    </w:tblStylePr>
    <w:tblStylePr w:type="band1Horz">
      <w:tcPr>
        <w:shd w:val="clear" w:color="auto" w:fill="F8F8F8" w:themeFill="accent1" w:themeFillTint="33"/>
      </w:tcPr>
    </w:tblStylePr>
    <w:tblStylePr w:type="neCell">
      <w:tcPr>
        <w:tcBorders>
          <w:bottom w:val="single" w:color="EAEAEA" w:themeColor="accent1" w:themeTint="99" w:sz="4" w:space="0"/>
        </w:tcBorders>
      </w:tcPr>
    </w:tblStylePr>
    <w:tblStylePr w:type="nwCell">
      <w:tcPr>
        <w:tcBorders>
          <w:bottom w:val="single" w:color="EAEAEA" w:themeColor="accent1" w:themeTint="99" w:sz="4" w:space="0"/>
        </w:tcBorders>
      </w:tcPr>
    </w:tblStylePr>
    <w:tblStylePr w:type="seCell">
      <w:tcPr>
        <w:tcBorders>
          <w:top w:val="single" w:color="EAEAEA" w:themeColor="accent1" w:themeTint="99" w:sz="4" w:space="0"/>
        </w:tcBorders>
      </w:tcPr>
    </w:tblStylePr>
    <w:tblStylePr w:type="swCell">
      <w:tcPr>
        <w:tcBorders>
          <w:top w:val="single" w:color="EAEAEA" w:themeColor="accent1" w:themeTint="99" w:sz="4" w:space="0"/>
        </w:tcBorders>
      </w:tcPr>
    </w:tblStylePr>
  </w:style>
  <w:style w:type="table" w:customStyle="1" w:styleId="292">
    <w:name w:val="Grid Table 3 Accent 2"/>
    <w:basedOn w:val="88"/>
    <w:qFormat/>
    <w:uiPriority w:val="48"/>
    <w:pPr>
      <w:spacing w:after="0"/>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FEF" w:themeFill="accent2" w:themeFillTint="33"/>
      </w:tcPr>
    </w:tblStylePr>
    <w:tblStylePr w:type="band1Horz">
      <w:tcPr>
        <w:shd w:val="clear" w:color="auto" w:fill="EFEFEF" w:themeFill="accent2" w:themeFillTint="33"/>
      </w:tcPr>
    </w:tblStylePr>
    <w:tblStylePr w:type="neCell">
      <w:tcPr>
        <w:tcBorders>
          <w:bottom w:val="single" w:color="D0D0D0" w:themeColor="accent2" w:themeTint="99" w:sz="4" w:space="0"/>
        </w:tcBorders>
      </w:tcPr>
    </w:tblStylePr>
    <w:tblStylePr w:type="nwCell">
      <w:tcPr>
        <w:tcBorders>
          <w:bottom w:val="single" w:color="D0D0D0" w:themeColor="accent2" w:themeTint="99" w:sz="4" w:space="0"/>
        </w:tcBorders>
      </w:tcPr>
    </w:tblStylePr>
    <w:tblStylePr w:type="seCell">
      <w:tcPr>
        <w:tcBorders>
          <w:top w:val="single" w:color="D0D0D0" w:themeColor="accent2" w:themeTint="99" w:sz="4" w:space="0"/>
        </w:tcBorders>
      </w:tcPr>
    </w:tblStylePr>
    <w:tblStylePr w:type="swCell">
      <w:tcPr>
        <w:tcBorders>
          <w:top w:val="single" w:color="D0D0D0" w:themeColor="accent2" w:themeTint="99" w:sz="4" w:space="0"/>
        </w:tcBorders>
      </w:tcPr>
    </w:tblStylePr>
  </w:style>
  <w:style w:type="table" w:customStyle="1" w:styleId="293">
    <w:name w:val="Grid Table 3 Accent 3"/>
    <w:basedOn w:val="88"/>
    <w:qFormat/>
    <w:uiPriority w:val="48"/>
    <w:pPr>
      <w:spacing w:after="0"/>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E9E9" w:themeFill="accent3" w:themeFillTint="33"/>
      </w:tcPr>
    </w:tblStylePr>
    <w:tblStylePr w:type="band1Horz">
      <w:tcPr>
        <w:shd w:val="clear" w:color="auto" w:fill="E9E9E9" w:themeFill="accent3" w:themeFillTint="33"/>
      </w:tcPr>
    </w:tblStylePr>
    <w:tblStylePr w:type="neCell">
      <w:tcPr>
        <w:tcBorders>
          <w:bottom w:val="single" w:color="BFBFBF" w:themeColor="accent3" w:themeTint="99" w:sz="4" w:space="0"/>
        </w:tcBorders>
      </w:tcPr>
    </w:tblStylePr>
    <w:tblStylePr w:type="nwCell">
      <w:tcPr>
        <w:tcBorders>
          <w:bottom w:val="single" w:color="BFBFBF" w:themeColor="accent3" w:themeTint="99" w:sz="4" w:space="0"/>
        </w:tcBorders>
      </w:tcPr>
    </w:tblStylePr>
    <w:tblStylePr w:type="seCell">
      <w:tcPr>
        <w:tcBorders>
          <w:top w:val="single" w:color="BFBFBF" w:themeColor="accent3" w:themeTint="99" w:sz="4" w:space="0"/>
        </w:tcBorders>
      </w:tcPr>
    </w:tblStylePr>
    <w:tblStylePr w:type="swCell">
      <w:tcPr>
        <w:tcBorders>
          <w:top w:val="single" w:color="BFBFBF" w:themeColor="accent3" w:themeTint="99" w:sz="4" w:space="0"/>
        </w:tcBorders>
      </w:tcPr>
    </w:tblStylePr>
  </w:style>
  <w:style w:type="table" w:customStyle="1" w:styleId="294">
    <w:name w:val="Grid Table 3 Accent 4"/>
    <w:basedOn w:val="88"/>
    <w:qFormat/>
    <w:uiPriority w:val="48"/>
    <w:pPr>
      <w:spacing w:after="0"/>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4" w:themeFillTint="33"/>
      </w:tcPr>
    </w:tblStylePr>
    <w:tblStylePr w:type="band1Horz">
      <w:tcPr>
        <w:shd w:val="clear" w:color="auto" w:fill="E5E5E5" w:themeFill="accent4" w:themeFillTint="33"/>
      </w:tcPr>
    </w:tblStylePr>
    <w:tblStylePr w:type="neCell">
      <w:tcPr>
        <w:tcBorders>
          <w:bottom w:val="single" w:color="B2B2B2" w:themeColor="accent4" w:themeTint="99" w:sz="4" w:space="0"/>
        </w:tcBorders>
      </w:tcPr>
    </w:tblStylePr>
    <w:tblStylePr w:type="nwCell">
      <w:tcPr>
        <w:tcBorders>
          <w:bottom w:val="single" w:color="B2B2B2" w:themeColor="accent4" w:themeTint="99" w:sz="4" w:space="0"/>
        </w:tcBorders>
      </w:tcPr>
    </w:tblStylePr>
    <w:tblStylePr w:type="seCell">
      <w:tcPr>
        <w:tcBorders>
          <w:top w:val="single" w:color="B2B2B2" w:themeColor="accent4" w:themeTint="99" w:sz="4" w:space="0"/>
        </w:tcBorders>
      </w:tcPr>
    </w:tblStylePr>
    <w:tblStylePr w:type="swCell">
      <w:tcPr>
        <w:tcBorders>
          <w:top w:val="single" w:color="B2B2B2" w:themeColor="accent4" w:themeTint="99" w:sz="4" w:space="0"/>
        </w:tcBorders>
      </w:tcPr>
    </w:tblStylePr>
  </w:style>
  <w:style w:type="table" w:customStyle="1" w:styleId="295">
    <w:name w:val="Grid Table 3 Accent 5"/>
    <w:basedOn w:val="88"/>
    <w:qFormat/>
    <w:uiPriority w:val="48"/>
    <w:pPr>
      <w:spacing w:after="0"/>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DEDE" w:themeFill="accent5" w:themeFillTint="33"/>
      </w:tcPr>
    </w:tblStylePr>
    <w:tblStylePr w:type="band1Horz">
      <w:tcPr>
        <w:shd w:val="clear" w:color="auto" w:fill="DEDEDE" w:themeFill="accent5" w:themeFillTint="33"/>
      </w:tcPr>
    </w:tblStylePr>
    <w:tblStylePr w:type="neCell">
      <w:tcPr>
        <w:tcBorders>
          <w:bottom w:val="single" w:color="9E9E9E" w:themeColor="accent5" w:themeTint="99" w:sz="4" w:space="0"/>
        </w:tcBorders>
      </w:tcPr>
    </w:tblStylePr>
    <w:tblStylePr w:type="nwCell">
      <w:tcPr>
        <w:tcBorders>
          <w:bottom w:val="single" w:color="9E9E9E" w:themeColor="accent5" w:themeTint="99" w:sz="4" w:space="0"/>
        </w:tcBorders>
      </w:tcPr>
    </w:tblStylePr>
    <w:tblStylePr w:type="seCell">
      <w:tcPr>
        <w:tcBorders>
          <w:top w:val="single" w:color="9E9E9E" w:themeColor="accent5" w:themeTint="99" w:sz="4" w:space="0"/>
        </w:tcBorders>
      </w:tcPr>
    </w:tblStylePr>
    <w:tblStylePr w:type="swCell">
      <w:tcPr>
        <w:tcBorders>
          <w:top w:val="single" w:color="9E9E9E" w:themeColor="accent5" w:themeTint="99" w:sz="4" w:space="0"/>
        </w:tcBorders>
      </w:tcPr>
    </w:tblStylePr>
  </w:style>
  <w:style w:type="table" w:customStyle="1" w:styleId="296">
    <w:name w:val="Grid Table 3 Accent 6"/>
    <w:basedOn w:val="88"/>
    <w:qFormat/>
    <w:uiPriority w:val="48"/>
    <w:pPr>
      <w:spacing w:after="0"/>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DBDB" w:themeFill="accent6" w:themeFillTint="33"/>
      </w:tcPr>
    </w:tblStylePr>
    <w:tblStylePr w:type="band1Horz">
      <w:tcPr>
        <w:shd w:val="clear" w:color="auto" w:fill="DBDBDB" w:themeFill="accent6" w:themeFillTint="33"/>
      </w:tcPr>
    </w:tblStylePr>
    <w:tblStylePr w:type="neCell">
      <w:tcPr>
        <w:tcBorders>
          <w:bottom w:val="single" w:color="949494" w:themeColor="accent6" w:themeTint="99" w:sz="4" w:space="0"/>
        </w:tcBorders>
      </w:tcPr>
    </w:tblStylePr>
    <w:tblStylePr w:type="nwCell">
      <w:tcPr>
        <w:tcBorders>
          <w:bottom w:val="single" w:color="949494" w:themeColor="accent6" w:themeTint="99" w:sz="4" w:space="0"/>
        </w:tcBorders>
      </w:tcPr>
    </w:tblStylePr>
    <w:tblStylePr w:type="seCell">
      <w:tcPr>
        <w:tcBorders>
          <w:top w:val="single" w:color="949494" w:themeColor="accent6" w:themeTint="99" w:sz="4" w:space="0"/>
        </w:tcBorders>
      </w:tcPr>
    </w:tblStylePr>
    <w:tblStylePr w:type="swCell">
      <w:tcPr>
        <w:tcBorders>
          <w:top w:val="single" w:color="949494" w:themeColor="accent6" w:themeTint="99" w:sz="4" w:space="0"/>
        </w:tcBorders>
      </w:tcPr>
    </w:tblStylePr>
  </w:style>
  <w:style w:type="table" w:customStyle="1" w:styleId="297">
    <w:name w:val="Grid Table 4"/>
    <w:basedOn w:val="88"/>
    <w:qFormat/>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8">
    <w:name w:val="Grid Table 4 Accent 1"/>
    <w:basedOn w:val="88"/>
    <w:qFormat/>
    <w:uiPriority w:val="49"/>
    <w:pPr>
      <w:spacing w:after="0"/>
    </w:pPr>
    <w:tblPr>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color w:val="FFFFFF" w:themeColor="background1"/>
        <w14:textFill>
          <w14:solidFill>
            <w14:schemeClr w14:val="bg1"/>
          </w14:solidFill>
        </w14:textFill>
      </w:rPr>
      <w:tcPr>
        <w:tcBorders>
          <w:top w:val="single" w:color="DDDDDD" w:themeColor="accent1" w:sz="4" w:space="0"/>
          <w:left w:val="single" w:color="DDDDDD" w:themeColor="accent1" w:sz="4" w:space="0"/>
          <w:bottom w:val="single" w:color="DDDDDD" w:themeColor="accent1" w:sz="4" w:space="0"/>
          <w:right w:val="single" w:color="DDDDDD" w:themeColor="accent1" w:sz="4" w:space="0"/>
          <w:insideH w:val="nil"/>
          <w:insideV w:val="nil"/>
        </w:tcBorders>
        <w:shd w:val="clear" w:color="auto" w:fill="DDDDDD" w:themeFill="accent1"/>
      </w:tcPr>
    </w:tblStylePr>
    <w:tblStylePr w:type="lastRow">
      <w:rPr>
        <w:b/>
        <w:bCs/>
      </w:rPr>
      <w:tcPr>
        <w:tcBorders>
          <w:top w:val="double" w:color="DDDDDD" w:themeColor="accent1" w:sz="4" w:space="0"/>
        </w:tcBorders>
      </w:tc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299">
    <w:name w:val="Grid Table 4 Accent 2"/>
    <w:basedOn w:val="88"/>
    <w:qFormat/>
    <w:uiPriority w:val="49"/>
    <w:pPr>
      <w:spacing w:after="0"/>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val="FFFFFF" w:themeColor="background1"/>
        <w14:textFill>
          <w14:solidFill>
            <w14:schemeClr w14:val="bg1"/>
          </w14:solidFill>
        </w14:textFill>
      </w:r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cPr>
        <w:tcBorders>
          <w:top w:val="double" w:color="B2B2B2" w:themeColor="accent2"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00">
    <w:name w:val="Grid Table 4 Accent 3"/>
    <w:basedOn w:val="88"/>
    <w:qFormat/>
    <w:uiPriority w:val="49"/>
    <w:pPr>
      <w:spacing w:after="0"/>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color w:val="FFFFFF" w:themeColor="background1"/>
        <w14:textFill>
          <w14:solidFill>
            <w14:schemeClr w14:val="bg1"/>
          </w14:solidFill>
        </w14:textFill>
      </w:r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cPr>
        <w:tcBorders>
          <w:top w:val="double" w:color="969696" w:themeColor="accent3"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01">
    <w:name w:val="Grid Table 4 Accent 4"/>
    <w:basedOn w:val="88"/>
    <w:qFormat/>
    <w:uiPriority w:val="49"/>
    <w:pPr>
      <w:spacing w:after="0"/>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14:textFill>
          <w14:solidFill>
            <w14:schemeClr w14:val="bg1"/>
          </w14:solidFill>
        </w14:textFill>
      </w:r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cPr>
        <w:tcBorders>
          <w:top w:val="double" w:color="808080" w:themeColor="accent4"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02">
    <w:name w:val="Grid Table 4 Accent 5"/>
    <w:basedOn w:val="88"/>
    <w:qFormat/>
    <w:uiPriority w:val="49"/>
    <w:pPr>
      <w:spacing w:after="0"/>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color w:val="FFFFFF" w:themeColor="background1"/>
        <w14:textFill>
          <w14:solidFill>
            <w14:schemeClr w14:val="bg1"/>
          </w14:solidFill>
        </w14:textFill>
      </w:r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cPr>
        <w:tcBorders>
          <w:top w:val="double" w:color="5F5F5F" w:themeColor="accent5"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03">
    <w:name w:val="Grid Table 4 Accent 6"/>
    <w:basedOn w:val="88"/>
    <w:qFormat/>
    <w:uiPriority w:val="49"/>
    <w:pPr>
      <w:spacing w:after="0"/>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val="FFFFFF" w:themeColor="background1"/>
        <w14:textFill>
          <w14:solidFill>
            <w14:schemeClr w14:val="bg1"/>
          </w14:solidFill>
        </w14:textFill>
      </w:r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cPr>
        <w:tcBorders>
          <w:top w:val="double" w:color="4D4D4D" w:themeColor="accent6"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04">
    <w:name w:val="Grid Table 5 Dark"/>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05">
    <w:name w:val="Grid Table 5 Dark Accent 1"/>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8F8"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DDDD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DDDD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DDDDD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DDDDD" w:themeFill="accent1"/>
      </w:tcPr>
    </w:tblStylePr>
    <w:tblStylePr w:type="band1Vert">
      <w:tcPr>
        <w:shd w:val="clear" w:color="auto" w:fill="F1F1F1" w:themeFill="accent1" w:themeFillTint="66"/>
      </w:tcPr>
    </w:tblStylePr>
    <w:tblStylePr w:type="band1Horz">
      <w:tcPr>
        <w:shd w:val="clear" w:color="auto" w:fill="F1F1F1" w:themeFill="accent1" w:themeFillTint="66"/>
      </w:tcPr>
    </w:tblStylePr>
  </w:style>
  <w:style w:type="table" w:customStyle="1" w:styleId="306">
    <w:name w:val="Grid Table 5 Dark Accent 2"/>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cPr>
        <w:shd w:val="clear" w:color="auto" w:fill="E0E0E0" w:themeFill="accent2" w:themeFillTint="66"/>
      </w:tcPr>
    </w:tblStylePr>
    <w:tblStylePr w:type="band1Horz">
      <w:tcPr>
        <w:shd w:val="clear" w:color="auto" w:fill="E0E0E0" w:themeFill="accent2" w:themeFillTint="66"/>
      </w:tcPr>
    </w:tblStylePr>
  </w:style>
  <w:style w:type="table" w:customStyle="1" w:styleId="307">
    <w:name w:val="Grid Table 5 Dark Accent 3"/>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E9E9"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cPr>
        <w:shd w:val="clear" w:color="auto" w:fill="D4D4D4" w:themeFill="accent3" w:themeFillTint="66"/>
      </w:tcPr>
    </w:tblStylePr>
    <w:tblStylePr w:type="band1Horz">
      <w:tcPr>
        <w:shd w:val="clear" w:color="auto" w:fill="D4D4D4" w:themeFill="accent3" w:themeFillTint="66"/>
      </w:tcPr>
    </w:tblStylePr>
  </w:style>
  <w:style w:type="table" w:customStyle="1" w:styleId="308">
    <w:name w:val="Grid Table 5 Dark Accent 4"/>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cPr>
        <w:shd w:val="clear" w:color="auto" w:fill="CCCCCC" w:themeFill="accent4" w:themeFillTint="66"/>
      </w:tcPr>
    </w:tblStylePr>
    <w:tblStylePr w:type="band1Horz">
      <w:tcPr>
        <w:shd w:val="clear" w:color="auto" w:fill="CCCCCC" w:themeFill="accent4" w:themeFillTint="66"/>
      </w:tcPr>
    </w:tblStylePr>
  </w:style>
  <w:style w:type="table" w:customStyle="1" w:styleId="309">
    <w:name w:val="Grid Table 5 Dark Accent 5"/>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DEDE"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cPr>
        <w:shd w:val="clear" w:color="auto" w:fill="BEBEBE" w:themeFill="accent5" w:themeFillTint="66"/>
      </w:tcPr>
    </w:tblStylePr>
    <w:tblStylePr w:type="band1Horz">
      <w:tcPr>
        <w:shd w:val="clear" w:color="auto" w:fill="BEBEBE" w:themeFill="accent5" w:themeFillTint="66"/>
      </w:tcPr>
    </w:tblStylePr>
  </w:style>
  <w:style w:type="table" w:customStyle="1" w:styleId="310">
    <w:name w:val="Grid Table 5 Dark Accent 6"/>
    <w:basedOn w:val="88"/>
    <w:qFormat/>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cPr>
        <w:shd w:val="clear" w:color="auto" w:fill="B7B7B7" w:themeFill="accent6" w:themeFillTint="66"/>
      </w:tcPr>
    </w:tblStylePr>
    <w:tblStylePr w:type="band1Horz">
      <w:tcPr>
        <w:shd w:val="clear" w:color="auto" w:fill="B7B7B7" w:themeFill="accent6" w:themeFillTint="66"/>
      </w:tcPr>
    </w:tblStylePr>
  </w:style>
  <w:style w:type="table" w:customStyle="1" w:styleId="311">
    <w:name w:val="Grid Table 6 Colorful"/>
    <w:basedOn w:val="88"/>
    <w:qFormat/>
    <w:uiPriority w:val="51"/>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2">
    <w:name w:val="Grid Table 6 Colorful Accent 1"/>
    <w:basedOn w:val="88"/>
    <w:qFormat/>
    <w:uiPriority w:val="51"/>
    <w:pPr>
      <w:spacing w:after="0"/>
    </w:pPr>
    <w:rPr>
      <w:color w:val="A6A6A6" w:themeColor="accent1" w:themeShade="BF"/>
    </w:rPr>
    <w:tblPr>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rPr>
      <w:tcPr>
        <w:tcBorders>
          <w:bottom w:val="single" w:color="EAEAEA" w:themeColor="accent1" w:themeTint="99" w:sz="12" w:space="0"/>
        </w:tcBorders>
      </w:tcPr>
    </w:tblStylePr>
    <w:tblStylePr w:type="lastRow">
      <w:rPr>
        <w:b/>
        <w:bCs/>
      </w:rPr>
      <w:tcPr>
        <w:tcBorders>
          <w:top w:val="double" w:color="EAEAEA" w:themeColor="accent1" w:themeTint="99" w:sz="4" w:space="0"/>
        </w:tcBorders>
      </w:tc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313">
    <w:name w:val="Grid Table 6 Colorful Accent 2"/>
    <w:basedOn w:val="88"/>
    <w:qFormat/>
    <w:uiPriority w:val="51"/>
    <w:pPr>
      <w:spacing w:after="0"/>
    </w:pPr>
    <w:rPr>
      <w:color w:val="858585" w:themeColor="accent2" w:themeShade="BF"/>
    </w:r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cPr>
        <w:tcBorders>
          <w:bottom w:val="single" w:color="D0D0D0" w:themeColor="accent2" w:themeTint="99" w:sz="12" w:space="0"/>
        </w:tcBorders>
      </w:tcPr>
    </w:tblStylePr>
    <w:tblStylePr w:type="lastRow">
      <w:rPr>
        <w:b/>
        <w:bCs/>
      </w:rPr>
      <w:tcPr>
        <w:tcBorders>
          <w:top w:val="double" w:color="D0D0D0" w:themeColor="accent2" w:themeTint="99"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14">
    <w:name w:val="Grid Table 6 Colorful Accent 3"/>
    <w:basedOn w:val="88"/>
    <w:qFormat/>
    <w:uiPriority w:val="51"/>
    <w:pPr>
      <w:spacing w:after="0"/>
    </w:pPr>
    <w:rPr>
      <w:color w:val="717171" w:themeColor="accent3" w:themeShade="BF"/>
    </w:r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rPr>
      <w:tcPr>
        <w:tcBorders>
          <w:bottom w:val="single" w:color="BFBFBF" w:themeColor="accent3" w:themeTint="99" w:sz="12" w:space="0"/>
        </w:tcBorders>
      </w:tcPr>
    </w:tblStylePr>
    <w:tblStylePr w:type="lastRow">
      <w:rPr>
        <w:b/>
        <w:bCs/>
      </w:rPr>
      <w:tcPr>
        <w:tcBorders>
          <w:top w:val="double" w:color="BFBFBF" w:themeColor="accent3" w:themeTint="99"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15">
    <w:name w:val="Grid Table 6 Colorful Accent 4"/>
    <w:basedOn w:val="88"/>
    <w:qFormat/>
    <w:uiPriority w:val="51"/>
    <w:pPr>
      <w:spacing w:after="0"/>
    </w:pPr>
    <w:rPr>
      <w:color w:val="606060" w:themeColor="accent4" w:themeShade="BF"/>
    </w:r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cPr>
        <w:tcBorders>
          <w:bottom w:val="single" w:color="B2B2B2" w:themeColor="accent4" w:themeTint="99" w:sz="12" w:space="0"/>
        </w:tcBorders>
      </w:tcPr>
    </w:tblStylePr>
    <w:tblStylePr w:type="lastRow">
      <w:rPr>
        <w:b/>
        <w:bCs/>
      </w:rPr>
      <w:tcPr>
        <w:tcBorders>
          <w:top w:val="double" w:color="B2B2B2" w:themeColor="accent4" w:themeTint="99"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16">
    <w:name w:val="Grid Table 6 Colorful Accent 5"/>
    <w:basedOn w:val="88"/>
    <w:qFormat/>
    <w:uiPriority w:val="51"/>
    <w:pPr>
      <w:spacing w:after="0"/>
    </w:pPr>
    <w:rPr>
      <w:color w:val="474747" w:themeColor="accent5" w:themeShade="BF"/>
    </w:r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rPr>
      <w:tcPr>
        <w:tcBorders>
          <w:bottom w:val="single" w:color="9E9E9E" w:themeColor="accent5" w:themeTint="99" w:sz="12" w:space="0"/>
        </w:tcBorders>
      </w:tcPr>
    </w:tblStylePr>
    <w:tblStylePr w:type="lastRow">
      <w:rPr>
        <w:b/>
        <w:bCs/>
      </w:rPr>
      <w:tcPr>
        <w:tcBorders>
          <w:top w:val="double" w:color="9E9E9E" w:themeColor="accent5" w:themeTint="99"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17">
    <w:name w:val="Grid Table 6 Colorful Accent 6"/>
    <w:basedOn w:val="88"/>
    <w:qFormat/>
    <w:uiPriority w:val="51"/>
    <w:pPr>
      <w:spacing w:after="0"/>
    </w:pPr>
    <w:rPr>
      <w:color w:val="3A3A3A" w:themeColor="accent6" w:themeShade="BF"/>
    </w:r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cPr>
        <w:tcBorders>
          <w:bottom w:val="single" w:color="949494" w:themeColor="accent6" w:themeTint="99" w:sz="12" w:space="0"/>
        </w:tcBorders>
      </w:tcPr>
    </w:tblStylePr>
    <w:tblStylePr w:type="lastRow">
      <w:rPr>
        <w:b/>
        <w:bCs/>
      </w:rPr>
      <w:tcPr>
        <w:tcBorders>
          <w:top w:val="double" w:color="949494" w:themeColor="accent6" w:themeTint="99"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18">
    <w:name w:val="Grid Table 7 Colorful"/>
    <w:basedOn w:val="88"/>
    <w:qFormat/>
    <w:uiPriority w:val="52"/>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19">
    <w:name w:val="Grid Table 7 Colorful Accent 1"/>
    <w:basedOn w:val="88"/>
    <w:qFormat/>
    <w:uiPriority w:val="52"/>
    <w:pPr>
      <w:spacing w:after="0"/>
    </w:pPr>
    <w:rPr>
      <w:color w:val="A6A6A6" w:themeColor="accent1" w:themeShade="BF"/>
    </w:rPr>
    <w:tblPr>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8F8F8" w:themeFill="accent1" w:themeFillTint="33"/>
      </w:tcPr>
    </w:tblStylePr>
    <w:tblStylePr w:type="band1Horz">
      <w:tcPr>
        <w:shd w:val="clear" w:color="auto" w:fill="F8F8F8" w:themeFill="accent1" w:themeFillTint="33"/>
      </w:tcPr>
    </w:tblStylePr>
    <w:tblStylePr w:type="neCell">
      <w:tcPr>
        <w:tcBorders>
          <w:bottom w:val="single" w:color="EAEAEA" w:themeColor="accent1" w:themeTint="99" w:sz="4" w:space="0"/>
        </w:tcBorders>
      </w:tcPr>
    </w:tblStylePr>
    <w:tblStylePr w:type="nwCell">
      <w:tcPr>
        <w:tcBorders>
          <w:bottom w:val="single" w:color="EAEAEA" w:themeColor="accent1" w:themeTint="99" w:sz="4" w:space="0"/>
        </w:tcBorders>
      </w:tcPr>
    </w:tblStylePr>
    <w:tblStylePr w:type="seCell">
      <w:tcPr>
        <w:tcBorders>
          <w:top w:val="single" w:color="EAEAEA" w:themeColor="accent1" w:themeTint="99" w:sz="4" w:space="0"/>
        </w:tcBorders>
      </w:tcPr>
    </w:tblStylePr>
    <w:tblStylePr w:type="swCell">
      <w:tcPr>
        <w:tcBorders>
          <w:top w:val="single" w:color="EAEAEA" w:themeColor="accent1" w:themeTint="99" w:sz="4" w:space="0"/>
        </w:tcBorders>
      </w:tcPr>
    </w:tblStylePr>
  </w:style>
  <w:style w:type="table" w:customStyle="1" w:styleId="320">
    <w:name w:val="Grid Table 7 Colorful Accent 2"/>
    <w:basedOn w:val="88"/>
    <w:qFormat/>
    <w:uiPriority w:val="52"/>
    <w:pPr>
      <w:spacing w:after="0"/>
    </w:pPr>
    <w:rPr>
      <w:color w:val="858585" w:themeColor="accent2" w:themeShade="BF"/>
    </w:r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FEFEF" w:themeFill="accent2" w:themeFillTint="33"/>
      </w:tcPr>
    </w:tblStylePr>
    <w:tblStylePr w:type="band1Horz">
      <w:tcPr>
        <w:shd w:val="clear" w:color="auto" w:fill="EFEFEF" w:themeFill="accent2" w:themeFillTint="33"/>
      </w:tcPr>
    </w:tblStylePr>
    <w:tblStylePr w:type="neCell">
      <w:tcPr>
        <w:tcBorders>
          <w:bottom w:val="single" w:color="D0D0D0" w:themeColor="accent2" w:themeTint="99" w:sz="4" w:space="0"/>
        </w:tcBorders>
      </w:tcPr>
    </w:tblStylePr>
    <w:tblStylePr w:type="nwCell">
      <w:tcPr>
        <w:tcBorders>
          <w:bottom w:val="single" w:color="D0D0D0" w:themeColor="accent2" w:themeTint="99" w:sz="4" w:space="0"/>
        </w:tcBorders>
      </w:tcPr>
    </w:tblStylePr>
    <w:tblStylePr w:type="seCell">
      <w:tcPr>
        <w:tcBorders>
          <w:top w:val="single" w:color="D0D0D0" w:themeColor="accent2" w:themeTint="99" w:sz="4" w:space="0"/>
        </w:tcBorders>
      </w:tcPr>
    </w:tblStylePr>
    <w:tblStylePr w:type="swCell">
      <w:tcPr>
        <w:tcBorders>
          <w:top w:val="single" w:color="D0D0D0" w:themeColor="accent2" w:themeTint="99" w:sz="4" w:space="0"/>
        </w:tcBorders>
      </w:tcPr>
    </w:tblStylePr>
  </w:style>
  <w:style w:type="table" w:customStyle="1" w:styleId="321">
    <w:name w:val="Grid Table 7 Colorful Accent 3"/>
    <w:basedOn w:val="88"/>
    <w:qFormat/>
    <w:uiPriority w:val="52"/>
    <w:pPr>
      <w:spacing w:after="0"/>
    </w:pPr>
    <w:rPr>
      <w:color w:val="717171" w:themeColor="accent3" w:themeShade="BF"/>
    </w:r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insideV w:val="single" w:color="BFBFBF"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9E9E9" w:themeFill="accent3" w:themeFillTint="33"/>
      </w:tcPr>
    </w:tblStylePr>
    <w:tblStylePr w:type="band1Horz">
      <w:tcPr>
        <w:shd w:val="clear" w:color="auto" w:fill="E9E9E9" w:themeFill="accent3" w:themeFillTint="33"/>
      </w:tcPr>
    </w:tblStylePr>
    <w:tblStylePr w:type="neCell">
      <w:tcPr>
        <w:tcBorders>
          <w:bottom w:val="single" w:color="BFBFBF" w:themeColor="accent3" w:themeTint="99" w:sz="4" w:space="0"/>
        </w:tcBorders>
      </w:tcPr>
    </w:tblStylePr>
    <w:tblStylePr w:type="nwCell">
      <w:tcPr>
        <w:tcBorders>
          <w:bottom w:val="single" w:color="BFBFBF" w:themeColor="accent3" w:themeTint="99" w:sz="4" w:space="0"/>
        </w:tcBorders>
      </w:tcPr>
    </w:tblStylePr>
    <w:tblStylePr w:type="seCell">
      <w:tcPr>
        <w:tcBorders>
          <w:top w:val="single" w:color="BFBFBF" w:themeColor="accent3" w:themeTint="99" w:sz="4" w:space="0"/>
        </w:tcBorders>
      </w:tcPr>
    </w:tblStylePr>
    <w:tblStylePr w:type="swCell">
      <w:tcPr>
        <w:tcBorders>
          <w:top w:val="single" w:color="BFBFBF" w:themeColor="accent3" w:themeTint="99" w:sz="4" w:space="0"/>
        </w:tcBorders>
      </w:tcPr>
    </w:tblStylePr>
  </w:style>
  <w:style w:type="table" w:customStyle="1" w:styleId="322">
    <w:name w:val="Grid Table 7 Colorful Accent 4"/>
    <w:basedOn w:val="88"/>
    <w:uiPriority w:val="52"/>
    <w:pPr>
      <w:spacing w:after="0"/>
    </w:pPr>
    <w:rPr>
      <w:color w:val="606060" w:themeColor="accent4" w:themeShade="BF"/>
    </w:r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E5E5" w:themeFill="accent4" w:themeFillTint="33"/>
      </w:tcPr>
    </w:tblStylePr>
    <w:tblStylePr w:type="band1Horz">
      <w:tcPr>
        <w:shd w:val="clear" w:color="auto" w:fill="E5E5E5" w:themeFill="accent4" w:themeFillTint="33"/>
      </w:tcPr>
    </w:tblStylePr>
    <w:tblStylePr w:type="neCell">
      <w:tcPr>
        <w:tcBorders>
          <w:bottom w:val="single" w:color="B2B2B2" w:themeColor="accent4" w:themeTint="99" w:sz="4" w:space="0"/>
        </w:tcBorders>
      </w:tcPr>
    </w:tblStylePr>
    <w:tblStylePr w:type="nwCell">
      <w:tcPr>
        <w:tcBorders>
          <w:bottom w:val="single" w:color="B2B2B2" w:themeColor="accent4" w:themeTint="99" w:sz="4" w:space="0"/>
        </w:tcBorders>
      </w:tcPr>
    </w:tblStylePr>
    <w:tblStylePr w:type="seCell">
      <w:tcPr>
        <w:tcBorders>
          <w:top w:val="single" w:color="B2B2B2" w:themeColor="accent4" w:themeTint="99" w:sz="4" w:space="0"/>
        </w:tcBorders>
      </w:tcPr>
    </w:tblStylePr>
    <w:tblStylePr w:type="swCell">
      <w:tcPr>
        <w:tcBorders>
          <w:top w:val="single" w:color="B2B2B2" w:themeColor="accent4" w:themeTint="99" w:sz="4" w:space="0"/>
        </w:tcBorders>
      </w:tcPr>
    </w:tblStylePr>
  </w:style>
  <w:style w:type="table" w:customStyle="1" w:styleId="323">
    <w:name w:val="Grid Table 7 Colorful Accent 5"/>
    <w:basedOn w:val="88"/>
    <w:qFormat/>
    <w:uiPriority w:val="52"/>
    <w:pPr>
      <w:spacing w:after="0"/>
    </w:pPr>
    <w:rPr>
      <w:color w:val="474747" w:themeColor="accent5" w:themeShade="BF"/>
    </w:r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insideV w:val="single" w:color="9E9E9E"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DEDE" w:themeFill="accent5" w:themeFillTint="33"/>
      </w:tcPr>
    </w:tblStylePr>
    <w:tblStylePr w:type="band1Horz">
      <w:tcPr>
        <w:shd w:val="clear" w:color="auto" w:fill="DEDEDE" w:themeFill="accent5" w:themeFillTint="33"/>
      </w:tcPr>
    </w:tblStylePr>
    <w:tblStylePr w:type="neCell">
      <w:tcPr>
        <w:tcBorders>
          <w:bottom w:val="single" w:color="9E9E9E" w:themeColor="accent5" w:themeTint="99" w:sz="4" w:space="0"/>
        </w:tcBorders>
      </w:tcPr>
    </w:tblStylePr>
    <w:tblStylePr w:type="nwCell">
      <w:tcPr>
        <w:tcBorders>
          <w:bottom w:val="single" w:color="9E9E9E" w:themeColor="accent5" w:themeTint="99" w:sz="4" w:space="0"/>
        </w:tcBorders>
      </w:tcPr>
    </w:tblStylePr>
    <w:tblStylePr w:type="seCell">
      <w:tcPr>
        <w:tcBorders>
          <w:top w:val="single" w:color="9E9E9E" w:themeColor="accent5" w:themeTint="99" w:sz="4" w:space="0"/>
        </w:tcBorders>
      </w:tcPr>
    </w:tblStylePr>
    <w:tblStylePr w:type="swCell">
      <w:tcPr>
        <w:tcBorders>
          <w:top w:val="single" w:color="9E9E9E" w:themeColor="accent5" w:themeTint="99" w:sz="4" w:space="0"/>
        </w:tcBorders>
      </w:tcPr>
    </w:tblStylePr>
  </w:style>
  <w:style w:type="table" w:customStyle="1" w:styleId="324">
    <w:name w:val="Grid Table 7 Colorful Accent 6"/>
    <w:basedOn w:val="88"/>
    <w:uiPriority w:val="52"/>
    <w:pPr>
      <w:spacing w:after="0"/>
    </w:pPr>
    <w:rPr>
      <w:color w:val="3A3A3A" w:themeColor="accent6" w:themeShade="BF"/>
    </w:r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DBDB" w:themeFill="accent6" w:themeFillTint="33"/>
      </w:tcPr>
    </w:tblStylePr>
    <w:tblStylePr w:type="band1Horz">
      <w:tcPr>
        <w:shd w:val="clear" w:color="auto" w:fill="DBDBDB" w:themeFill="accent6" w:themeFillTint="33"/>
      </w:tcPr>
    </w:tblStylePr>
    <w:tblStylePr w:type="neCell">
      <w:tcPr>
        <w:tcBorders>
          <w:bottom w:val="single" w:color="949494" w:themeColor="accent6" w:themeTint="99" w:sz="4" w:space="0"/>
        </w:tcBorders>
      </w:tcPr>
    </w:tblStylePr>
    <w:tblStylePr w:type="nwCell">
      <w:tcPr>
        <w:tcBorders>
          <w:bottom w:val="single" w:color="949494" w:themeColor="accent6" w:themeTint="99" w:sz="4" w:space="0"/>
        </w:tcBorders>
      </w:tcPr>
    </w:tblStylePr>
    <w:tblStylePr w:type="seCell">
      <w:tcPr>
        <w:tcBorders>
          <w:top w:val="single" w:color="949494" w:themeColor="accent6" w:themeTint="99" w:sz="4" w:space="0"/>
        </w:tcBorders>
      </w:tcPr>
    </w:tblStylePr>
    <w:tblStylePr w:type="swCell">
      <w:tcPr>
        <w:tcBorders>
          <w:top w:val="single" w:color="949494" w:themeColor="accent6" w:themeTint="99" w:sz="4" w:space="0"/>
        </w:tcBorders>
      </w:tcPr>
    </w:tblStylePr>
  </w:style>
  <w:style w:type="character" w:customStyle="1" w:styleId="325">
    <w:name w:val="Heading 3 Char"/>
    <w:basedOn w:val="231"/>
    <w:link w:val="5"/>
    <w:semiHidden/>
    <w:uiPriority w:val="3"/>
    <w:rPr>
      <w:rFonts w:asciiTheme="majorHAnsi" w:hAnsiTheme="majorHAnsi" w:eastAsiaTheme="majorEastAsia" w:cstheme="majorBidi"/>
      <w:color w:val="6F6F6F" w:themeColor="accent1" w:themeShade="80"/>
      <w:sz w:val="24"/>
      <w:szCs w:val="24"/>
    </w:rPr>
  </w:style>
  <w:style w:type="character" w:customStyle="1" w:styleId="326">
    <w:name w:val="Heading 4 Char"/>
    <w:basedOn w:val="231"/>
    <w:link w:val="6"/>
    <w:semiHidden/>
    <w:uiPriority w:val="3"/>
    <w:rPr>
      <w:rFonts w:asciiTheme="majorHAnsi" w:hAnsiTheme="majorHAnsi" w:eastAsiaTheme="majorEastAsia" w:cstheme="majorBidi"/>
      <w:i/>
      <w:iCs/>
      <w:color w:val="6F6F6F" w:themeColor="accent1" w:themeShade="80"/>
    </w:rPr>
  </w:style>
  <w:style w:type="character" w:customStyle="1" w:styleId="327">
    <w:name w:val="Heading 5 Char"/>
    <w:basedOn w:val="231"/>
    <w:link w:val="7"/>
    <w:semiHidden/>
    <w:uiPriority w:val="3"/>
    <w:rPr>
      <w:rFonts w:asciiTheme="majorHAnsi" w:hAnsiTheme="majorHAnsi" w:eastAsiaTheme="majorEastAsia" w:cstheme="majorBidi"/>
      <w:color w:val="6F6F6F" w:themeColor="accent1" w:themeShade="80"/>
    </w:rPr>
  </w:style>
  <w:style w:type="character" w:customStyle="1" w:styleId="328">
    <w:name w:val="Heading 6 Char"/>
    <w:basedOn w:val="231"/>
    <w:link w:val="8"/>
    <w:semiHidden/>
    <w:uiPriority w:val="3"/>
    <w:rPr>
      <w:rFonts w:asciiTheme="majorHAnsi" w:hAnsiTheme="majorHAnsi" w:eastAsiaTheme="majorEastAsia" w:cstheme="majorBidi"/>
      <w:color w:val="6F6F6F" w:themeColor="accent1" w:themeShade="80"/>
    </w:rPr>
  </w:style>
  <w:style w:type="character" w:customStyle="1" w:styleId="329">
    <w:name w:val="Heading 7 Char"/>
    <w:basedOn w:val="231"/>
    <w:link w:val="9"/>
    <w:semiHidden/>
    <w:qFormat/>
    <w:uiPriority w:val="3"/>
    <w:rPr>
      <w:rFonts w:asciiTheme="majorHAnsi" w:hAnsiTheme="majorHAnsi" w:eastAsiaTheme="majorEastAsia" w:cstheme="majorBidi"/>
      <w:i/>
      <w:iCs/>
      <w:color w:val="6F6F6F" w:themeColor="accent1" w:themeShade="80"/>
    </w:rPr>
  </w:style>
  <w:style w:type="character" w:customStyle="1" w:styleId="330">
    <w:name w:val="Heading 8 Char"/>
    <w:basedOn w:val="231"/>
    <w:link w:val="10"/>
    <w:semiHidden/>
    <w:qFormat/>
    <w:uiPriority w:val="3"/>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331">
    <w:name w:val="Heading 9 Char"/>
    <w:basedOn w:val="231"/>
    <w:link w:val="11"/>
    <w:semiHidden/>
    <w:uiPriority w:val="3"/>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332">
    <w:name w:val="HTML Address Char"/>
    <w:basedOn w:val="231"/>
    <w:link w:val="41"/>
    <w:semiHidden/>
    <w:uiPriority w:val="99"/>
    <w:rPr>
      <w:i/>
      <w:iCs/>
    </w:rPr>
  </w:style>
  <w:style w:type="character" w:customStyle="1" w:styleId="333">
    <w:name w:val="HTML Preformatted Char"/>
    <w:basedOn w:val="231"/>
    <w:link w:val="80"/>
    <w:semiHidden/>
    <w:uiPriority w:val="99"/>
    <w:rPr>
      <w:rFonts w:ascii="Consolas" w:hAnsi="Consolas"/>
      <w:szCs w:val="20"/>
    </w:rPr>
  </w:style>
  <w:style w:type="character" w:customStyle="1" w:styleId="334">
    <w:name w:val="Intense Emphasis"/>
    <w:basedOn w:val="231"/>
    <w:semiHidden/>
    <w:unhideWhenUsed/>
    <w:qFormat/>
    <w:uiPriority w:val="21"/>
    <w:rPr>
      <w:i/>
      <w:iCs/>
      <w:color w:val="6F6F6F" w:themeColor="accent1" w:themeShade="80"/>
    </w:rPr>
  </w:style>
  <w:style w:type="paragraph" w:styleId="335">
    <w:name w:val="Intense Quote"/>
    <w:basedOn w:val="1"/>
    <w:next w:val="1"/>
    <w:link w:val="336"/>
    <w:semiHidden/>
    <w:unhideWhenUsed/>
    <w:qFormat/>
    <w:uiPriority w:val="30"/>
    <w:pPr>
      <w:pBdr>
        <w:top w:val="single" w:color="DDDDDD" w:themeColor="accent1" w:sz="4" w:space="10"/>
        <w:bottom w:val="single" w:color="DDDDDD" w:themeColor="accent1" w:sz="4" w:space="10"/>
      </w:pBdr>
      <w:spacing w:before="360" w:after="360"/>
      <w:ind w:left="864" w:right="864"/>
      <w:jc w:val="center"/>
    </w:pPr>
    <w:rPr>
      <w:i/>
      <w:iCs/>
      <w:color w:val="6F6F6F" w:themeColor="accent1" w:themeShade="80"/>
    </w:rPr>
  </w:style>
  <w:style w:type="character" w:customStyle="1" w:styleId="336">
    <w:name w:val="Intense Quote Char"/>
    <w:basedOn w:val="231"/>
    <w:link w:val="335"/>
    <w:semiHidden/>
    <w:uiPriority w:val="30"/>
    <w:rPr>
      <w:i/>
      <w:iCs/>
      <w:color w:val="6F6F6F" w:themeColor="accent1" w:themeShade="80"/>
    </w:rPr>
  </w:style>
  <w:style w:type="character" w:customStyle="1" w:styleId="337">
    <w:name w:val="Intense Reference"/>
    <w:basedOn w:val="231"/>
    <w:semiHidden/>
    <w:unhideWhenUsed/>
    <w:qFormat/>
    <w:uiPriority w:val="32"/>
    <w:rPr>
      <w:b/>
      <w:bCs/>
      <w:smallCaps/>
      <w:color w:val="6F6F6F" w:themeColor="accent1" w:themeShade="80"/>
      <w:spacing w:val="5"/>
    </w:rPr>
  </w:style>
  <w:style w:type="paragraph" w:styleId="338">
    <w:name w:val="List Paragraph"/>
    <w:basedOn w:val="1"/>
    <w:semiHidden/>
    <w:unhideWhenUsed/>
    <w:qFormat/>
    <w:uiPriority w:val="34"/>
    <w:pPr>
      <w:ind w:left="720"/>
      <w:contextualSpacing/>
    </w:pPr>
  </w:style>
  <w:style w:type="table" w:customStyle="1" w:styleId="339">
    <w:name w:val="List Table 1 Light"/>
    <w:basedOn w:val="88"/>
    <w:qFormat/>
    <w:uiPriority w:val="46"/>
    <w:pPr>
      <w:spacing w:after="0"/>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0">
    <w:name w:val="List Table 1 Light Accent 1"/>
    <w:basedOn w:val="88"/>
    <w:qFormat/>
    <w:uiPriority w:val="46"/>
    <w:pPr>
      <w:spacing w:after="0"/>
    </w:pPr>
    <w:tblStylePr w:type="firstRow">
      <w:rPr>
        <w:b/>
        <w:bCs/>
      </w:rPr>
      <w:tcPr>
        <w:tcBorders>
          <w:bottom w:val="single" w:color="EAEAEA" w:themeColor="accent1" w:themeTint="99" w:sz="4" w:space="0"/>
        </w:tcBorders>
      </w:tcPr>
    </w:tblStylePr>
    <w:tblStylePr w:type="lastRow">
      <w:rPr>
        <w:b/>
        <w:bCs/>
      </w:rPr>
      <w:tcPr>
        <w:tcBorders>
          <w:top w:val="single" w:color="EAEAEA" w:themeColor="accent1" w:themeTint="99" w:sz="4" w:space="0"/>
        </w:tcBorders>
      </w:tc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341">
    <w:name w:val="List Table 1 Light Accent 2"/>
    <w:basedOn w:val="88"/>
    <w:qFormat/>
    <w:uiPriority w:val="46"/>
    <w:pPr>
      <w:spacing w:after="0"/>
    </w:pPr>
    <w:tblStylePr w:type="firstRow">
      <w:rPr>
        <w:b/>
        <w:bCs/>
      </w:rPr>
      <w:tcPr>
        <w:tcBorders>
          <w:bottom w:val="single" w:color="D0D0D0" w:themeColor="accent2" w:themeTint="99" w:sz="4" w:space="0"/>
        </w:tcBorders>
      </w:tcPr>
    </w:tblStylePr>
    <w:tblStylePr w:type="lastRow">
      <w:rPr>
        <w:b/>
        <w:bCs/>
      </w:rPr>
      <w:tcPr>
        <w:tcBorders>
          <w:top w:val="single" w:color="D0D0D0" w:themeColor="accent2" w:themeTint="99"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42">
    <w:name w:val="List Table 1 Light Accent 3"/>
    <w:basedOn w:val="88"/>
    <w:qFormat/>
    <w:uiPriority w:val="46"/>
    <w:pPr>
      <w:spacing w:after="0"/>
    </w:pPr>
    <w:tblStylePr w:type="firstRow">
      <w:rPr>
        <w:b/>
        <w:bCs/>
      </w:rPr>
      <w:tcPr>
        <w:tcBorders>
          <w:bottom w:val="single" w:color="BFBFBF" w:themeColor="accent3" w:themeTint="99" w:sz="4" w:space="0"/>
        </w:tcBorders>
      </w:tcPr>
    </w:tblStylePr>
    <w:tblStylePr w:type="lastRow">
      <w:rPr>
        <w:b/>
        <w:bCs/>
      </w:rPr>
      <w:tcPr>
        <w:tcBorders>
          <w:top w:val="single" w:color="BFBFBF" w:themeColor="accent3" w:themeTint="99"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43">
    <w:name w:val="List Table 1 Light Accent 4"/>
    <w:basedOn w:val="88"/>
    <w:qFormat/>
    <w:uiPriority w:val="46"/>
    <w:pPr>
      <w:spacing w:after="0"/>
    </w:pPr>
    <w:tblStylePr w:type="firstRow">
      <w:rPr>
        <w:b/>
        <w:bCs/>
      </w:rPr>
      <w:tcPr>
        <w:tcBorders>
          <w:bottom w:val="single" w:color="B2B2B2" w:themeColor="accent4" w:themeTint="99" w:sz="4" w:space="0"/>
        </w:tcBorders>
      </w:tcPr>
    </w:tblStylePr>
    <w:tblStylePr w:type="lastRow">
      <w:rPr>
        <w:b/>
        <w:bCs/>
      </w:rPr>
      <w:tcPr>
        <w:tcBorders>
          <w:top w:val="single" w:color="B2B2B2" w:themeColor="accent4" w:themeTint="99"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44">
    <w:name w:val="List Table 1 Light Accent 5"/>
    <w:basedOn w:val="88"/>
    <w:qFormat/>
    <w:uiPriority w:val="46"/>
    <w:pPr>
      <w:spacing w:after="0"/>
    </w:pPr>
    <w:tblStylePr w:type="firstRow">
      <w:rPr>
        <w:b/>
        <w:bCs/>
      </w:rPr>
      <w:tcPr>
        <w:tcBorders>
          <w:bottom w:val="single" w:color="9E9E9E" w:themeColor="accent5" w:themeTint="99" w:sz="4" w:space="0"/>
        </w:tcBorders>
      </w:tcPr>
    </w:tblStylePr>
    <w:tblStylePr w:type="lastRow">
      <w:rPr>
        <w:b/>
        <w:bCs/>
      </w:rPr>
      <w:tcPr>
        <w:tcBorders>
          <w:top w:val="single" w:color="9E9E9E" w:themeColor="accent5" w:themeTint="99"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45">
    <w:name w:val="List Table 1 Light Accent 6"/>
    <w:basedOn w:val="88"/>
    <w:qFormat/>
    <w:uiPriority w:val="46"/>
    <w:pPr>
      <w:spacing w:after="0"/>
    </w:pPr>
    <w:tblStylePr w:type="firstRow">
      <w:rPr>
        <w:b/>
        <w:bCs/>
      </w:rPr>
      <w:tcPr>
        <w:tcBorders>
          <w:bottom w:val="single" w:color="949494" w:themeColor="accent6" w:themeTint="99" w:sz="4" w:space="0"/>
        </w:tcBorders>
      </w:tcPr>
    </w:tblStylePr>
    <w:tblStylePr w:type="lastRow">
      <w:rPr>
        <w:b/>
        <w:bCs/>
      </w:rPr>
      <w:tcPr>
        <w:tcBorders>
          <w:top w:val="single" w:color="949494" w:themeColor="accent6" w:themeTint="99"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46">
    <w:name w:val="List Table 2"/>
    <w:basedOn w:val="88"/>
    <w:qFormat/>
    <w:uiPriority w:val="47"/>
    <w:pPr>
      <w:spacing w:after="0"/>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7">
    <w:name w:val="List Table 2 Accent 1"/>
    <w:basedOn w:val="88"/>
    <w:qFormat/>
    <w:uiPriority w:val="47"/>
    <w:pPr>
      <w:spacing w:after="0"/>
    </w:pPr>
    <w:tblPr>
      <w:tblBorders>
        <w:top w:val="single" w:color="EAEAEA" w:themeColor="accent1" w:themeTint="99" w:sz="4" w:space="0"/>
        <w:bottom w:val="single" w:color="EAEAEA" w:themeColor="accent1" w:themeTint="99" w:sz="4" w:space="0"/>
        <w:insideH w:val="single" w:color="EAEAE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348">
    <w:name w:val="List Table 2 Accent 2"/>
    <w:basedOn w:val="88"/>
    <w:qFormat/>
    <w:uiPriority w:val="47"/>
    <w:pPr>
      <w:spacing w:after="0"/>
    </w:pPr>
    <w:tblPr>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49">
    <w:name w:val="List Table 2 Accent 3"/>
    <w:basedOn w:val="88"/>
    <w:qFormat/>
    <w:uiPriority w:val="47"/>
    <w:pPr>
      <w:spacing w:after="0"/>
    </w:pPr>
    <w:tblPr>
      <w:tblBorders>
        <w:top w:val="single" w:color="BFBFBF" w:themeColor="accent3" w:themeTint="99" w:sz="4" w:space="0"/>
        <w:bottom w:val="single" w:color="BFBFBF" w:themeColor="accent3" w:themeTint="99" w:sz="4" w:space="0"/>
        <w:insideH w:val="single" w:color="BFBFB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50">
    <w:name w:val="List Table 2 Accent 4"/>
    <w:basedOn w:val="88"/>
    <w:qFormat/>
    <w:uiPriority w:val="47"/>
    <w:pPr>
      <w:spacing w:after="0"/>
    </w:pPr>
    <w:tblPr>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51">
    <w:name w:val="List Table 2 Accent 5"/>
    <w:basedOn w:val="88"/>
    <w:qFormat/>
    <w:uiPriority w:val="47"/>
    <w:pPr>
      <w:spacing w:after="0"/>
    </w:pPr>
    <w:tblPr>
      <w:tblBorders>
        <w:top w:val="single" w:color="9E9E9E" w:themeColor="accent5" w:themeTint="99" w:sz="4" w:space="0"/>
        <w:bottom w:val="single" w:color="9E9E9E" w:themeColor="accent5" w:themeTint="99" w:sz="4" w:space="0"/>
        <w:insideH w:val="single" w:color="9E9E9E"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52">
    <w:name w:val="List Table 2 Accent 6"/>
    <w:basedOn w:val="88"/>
    <w:qFormat/>
    <w:uiPriority w:val="47"/>
    <w:pPr>
      <w:spacing w:after="0"/>
    </w:pPr>
    <w:tblPr>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53">
    <w:name w:val="List Table 3"/>
    <w:basedOn w:val="88"/>
    <w:qFormat/>
    <w:uiPriority w:val="48"/>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4">
    <w:name w:val="List Table 3 Accent 1"/>
    <w:basedOn w:val="88"/>
    <w:qFormat/>
    <w:uiPriority w:val="48"/>
    <w:pPr>
      <w:spacing w:after="0"/>
    </w:pPr>
    <w:tblPr>
      <w:tblBorders>
        <w:top w:val="single" w:color="DDDDDD" w:themeColor="accent1" w:sz="4" w:space="0"/>
        <w:left w:val="single" w:color="DDDDDD" w:themeColor="accent1" w:sz="4" w:space="0"/>
        <w:bottom w:val="single" w:color="DDDDDD" w:themeColor="accent1" w:sz="4" w:space="0"/>
        <w:right w:val="single" w:color="DDDDDD" w:themeColor="accent1" w:sz="4" w:space="0"/>
      </w:tblBorders>
    </w:tblPr>
    <w:tblStylePr w:type="firstRow">
      <w:rPr>
        <w:b/>
        <w:bCs/>
        <w:color w:val="FFFFFF" w:themeColor="background1"/>
        <w14:textFill>
          <w14:solidFill>
            <w14:schemeClr w14:val="bg1"/>
          </w14:solidFill>
        </w14:textFill>
      </w:rPr>
      <w:tcPr>
        <w:shd w:val="clear" w:color="auto" w:fill="DDDDDD" w:themeFill="accent1"/>
      </w:tcPr>
    </w:tblStylePr>
    <w:tblStylePr w:type="lastRow">
      <w:rPr>
        <w:b/>
        <w:bCs/>
      </w:rPr>
      <w:tcPr>
        <w:tcBorders>
          <w:top w:val="double" w:color="DDDDD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DDDDDD" w:themeColor="accent1" w:sz="4" w:space="0"/>
          <w:right w:val="single" w:color="DDDDDD" w:themeColor="accent1" w:sz="4" w:space="0"/>
        </w:tcBorders>
      </w:tcPr>
    </w:tblStylePr>
    <w:tblStylePr w:type="band1Horz">
      <w:tcPr>
        <w:tcBorders>
          <w:top w:val="single" w:color="DDDDDD" w:themeColor="accent1" w:sz="4" w:space="0"/>
          <w:bottom w:val="single" w:color="DDDDD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DDDDDD" w:themeColor="accent1" w:sz="4" w:space="0"/>
          <w:left w:val="nil"/>
        </w:tcBorders>
      </w:tcPr>
    </w:tblStylePr>
    <w:tblStylePr w:type="swCell">
      <w:tcPr>
        <w:tcBorders>
          <w:top w:val="double" w:color="DDDDDD" w:themeColor="accent1" w:sz="4" w:space="0"/>
          <w:right w:val="nil"/>
        </w:tcBorders>
      </w:tcPr>
    </w:tblStylePr>
  </w:style>
  <w:style w:type="table" w:customStyle="1" w:styleId="355">
    <w:name w:val="List Table 3 Accent 2"/>
    <w:basedOn w:val="88"/>
    <w:qFormat/>
    <w:uiPriority w:val="48"/>
    <w:pPr>
      <w:spacing w:after="0"/>
    </w:pPr>
    <w:tblPr>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val="FFFFFF" w:themeColor="background1"/>
        <w14:textFill>
          <w14:solidFill>
            <w14:schemeClr w14:val="bg1"/>
          </w14:solidFill>
        </w14:textFill>
      </w:rPr>
      <w:tcPr>
        <w:shd w:val="clear" w:color="auto" w:fill="B2B2B2" w:themeFill="accent2"/>
      </w:tcPr>
    </w:tblStylePr>
    <w:tblStylePr w:type="lastRow">
      <w:rPr>
        <w:b/>
        <w:bCs/>
      </w:rPr>
      <w:tcPr>
        <w:tcBorders>
          <w:top w:val="double" w:color="B2B2B2"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B2B2B2" w:themeColor="accent2" w:sz="4" w:space="0"/>
          <w:right w:val="single" w:color="B2B2B2" w:themeColor="accent2" w:sz="4" w:space="0"/>
        </w:tcBorders>
      </w:tcPr>
    </w:tblStylePr>
    <w:tblStylePr w:type="band1Horz">
      <w:tcPr>
        <w:tcBorders>
          <w:top w:val="single" w:color="B2B2B2" w:themeColor="accent2" w:sz="4" w:space="0"/>
          <w:bottom w:val="single" w:color="B2B2B2"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B2B2B2" w:themeColor="accent2" w:sz="4" w:space="0"/>
          <w:left w:val="nil"/>
        </w:tcBorders>
      </w:tcPr>
    </w:tblStylePr>
    <w:tblStylePr w:type="swCell">
      <w:tcPr>
        <w:tcBorders>
          <w:top w:val="double" w:color="B2B2B2" w:themeColor="accent2" w:sz="4" w:space="0"/>
          <w:right w:val="nil"/>
        </w:tcBorders>
      </w:tcPr>
    </w:tblStylePr>
  </w:style>
  <w:style w:type="table" w:customStyle="1" w:styleId="356">
    <w:name w:val="List Table 3 Accent 3"/>
    <w:basedOn w:val="88"/>
    <w:qFormat/>
    <w:uiPriority w:val="48"/>
    <w:pPr>
      <w:spacing w:after="0"/>
    </w:pPr>
    <w:tblPr>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val="FFFFFF" w:themeColor="background1"/>
        <w14:textFill>
          <w14:solidFill>
            <w14:schemeClr w14:val="bg1"/>
          </w14:solidFill>
        </w14:textFill>
      </w:rPr>
      <w:tcPr>
        <w:shd w:val="clear" w:color="auto" w:fill="969696" w:themeFill="accent3"/>
      </w:tcPr>
    </w:tblStylePr>
    <w:tblStylePr w:type="lastRow">
      <w:rPr>
        <w:b/>
        <w:bCs/>
      </w:rPr>
      <w:tcPr>
        <w:tcBorders>
          <w:top w:val="double" w:color="969696"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69696" w:themeColor="accent3" w:sz="4" w:space="0"/>
          <w:right w:val="single" w:color="969696" w:themeColor="accent3" w:sz="4" w:space="0"/>
        </w:tcBorders>
      </w:tcPr>
    </w:tblStylePr>
    <w:tblStylePr w:type="band1Horz">
      <w:tcPr>
        <w:tcBorders>
          <w:top w:val="single" w:color="969696" w:themeColor="accent3" w:sz="4" w:space="0"/>
          <w:bottom w:val="single" w:color="969696"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69696" w:themeColor="accent3" w:sz="4" w:space="0"/>
          <w:left w:val="nil"/>
        </w:tcBorders>
      </w:tcPr>
    </w:tblStylePr>
    <w:tblStylePr w:type="swCell">
      <w:tcPr>
        <w:tcBorders>
          <w:top w:val="double" w:color="969696" w:themeColor="accent3" w:sz="4" w:space="0"/>
          <w:right w:val="nil"/>
        </w:tcBorders>
      </w:tcPr>
    </w:tblStylePr>
  </w:style>
  <w:style w:type="table" w:customStyle="1" w:styleId="357">
    <w:name w:val="List Table 3 Accent 4"/>
    <w:basedOn w:val="88"/>
    <w:qFormat/>
    <w:uiPriority w:val="48"/>
    <w:pPr>
      <w:spacing w:after="0"/>
    </w:pPr>
    <w:tblPr>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val="FFFFFF" w:themeColor="background1"/>
        <w14:textFill>
          <w14:solidFill>
            <w14:schemeClr w14:val="bg1"/>
          </w14:solidFill>
        </w14:textFill>
      </w:rPr>
      <w:tcPr>
        <w:shd w:val="clear" w:color="auto" w:fill="808080" w:themeFill="accent4"/>
      </w:tcPr>
    </w:tblStylePr>
    <w:tblStylePr w:type="lastRow">
      <w:rPr>
        <w:b/>
        <w:bCs/>
      </w:rPr>
      <w:tcPr>
        <w:tcBorders>
          <w:top w:val="double" w:color="808080"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8080" w:themeColor="accent4" w:sz="4" w:space="0"/>
          <w:right w:val="single" w:color="808080" w:themeColor="accent4" w:sz="4" w:space="0"/>
        </w:tcBorders>
      </w:tcPr>
    </w:tblStylePr>
    <w:tblStylePr w:type="band1Horz">
      <w:tcPr>
        <w:tcBorders>
          <w:top w:val="single" w:color="808080" w:themeColor="accent4" w:sz="4" w:space="0"/>
          <w:bottom w:val="single" w:color="808080"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8080" w:themeColor="accent4" w:sz="4" w:space="0"/>
          <w:left w:val="nil"/>
        </w:tcBorders>
      </w:tcPr>
    </w:tblStylePr>
    <w:tblStylePr w:type="swCell">
      <w:tcPr>
        <w:tcBorders>
          <w:top w:val="double" w:color="808080" w:themeColor="accent4" w:sz="4" w:space="0"/>
          <w:right w:val="nil"/>
        </w:tcBorders>
      </w:tcPr>
    </w:tblStylePr>
  </w:style>
  <w:style w:type="table" w:customStyle="1" w:styleId="358">
    <w:name w:val="List Table 3 Accent 5"/>
    <w:basedOn w:val="88"/>
    <w:qFormat/>
    <w:uiPriority w:val="48"/>
    <w:pPr>
      <w:spacing w:after="0"/>
    </w:pPr>
    <w:tblPr>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val="FFFFFF" w:themeColor="background1"/>
        <w14:textFill>
          <w14:solidFill>
            <w14:schemeClr w14:val="bg1"/>
          </w14:solidFill>
        </w14:textFill>
      </w:rPr>
      <w:tcPr>
        <w:shd w:val="clear" w:color="auto" w:fill="5F5F5F" w:themeFill="accent5"/>
      </w:tcPr>
    </w:tblStylePr>
    <w:tblStylePr w:type="lastRow">
      <w:rPr>
        <w:b/>
        <w:bCs/>
      </w:rPr>
      <w:tcPr>
        <w:tcBorders>
          <w:top w:val="double" w:color="5F5F5F"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F5F5F" w:themeColor="accent5" w:sz="4" w:space="0"/>
          <w:right w:val="single" w:color="5F5F5F" w:themeColor="accent5" w:sz="4" w:space="0"/>
        </w:tcBorders>
      </w:tcPr>
    </w:tblStylePr>
    <w:tblStylePr w:type="band1Horz">
      <w:tcPr>
        <w:tcBorders>
          <w:top w:val="single" w:color="5F5F5F" w:themeColor="accent5" w:sz="4" w:space="0"/>
          <w:bottom w:val="single" w:color="5F5F5F"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F5F5F" w:themeColor="accent5" w:sz="4" w:space="0"/>
          <w:left w:val="nil"/>
        </w:tcBorders>
      </w:tcPr>
    </w:tblStylePr>
    <w:tblStylePr w:type="swCell">
      <w:tcPr>
        <w:tcBorders>
          <w:top w:val="double" w:color="5F5F5F" w:themeColor="accent5" w:sz="4" w:space="0"/>
          <w:right w:val="nil"/>
        </w:tcBorders>
      </w:tcPr>
    </w:tblStylePr>
  </w:style>
  <w:style w:type="table" w:customStyle="1" w:styleId="359">
    <w:name w:val="List Table 3 Accent 6"/>
    <w:basedOn w:val="88"/>
    <w:qFormat/>
    <w:uiPriority w:val="48"/>
    <w:pPr>
      <w:spacing w:after="0"/>
    </w:pPr>
    <w:tblPr>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val="FFFFFF" w:themeColor="background1"/>
        <w14:textFill>
          <w14:solidFill>
            <w14:schemeClr w14:val="bg1"/>
          </w14:solidFill>
        </w14:textFill>
      </w:rPr>
      <w:tcPr>
        <w:shd w:val="clear" w:color="auto" w:fill="4D4D4D" w:themeFill="accent6"/>
      </w:tcPr>
    </w:tblStylePr>
    <w:tblStylePr w:type="lastRow">
      <w:rPr>
        <w:b/>
        <w:bCs/>
      </w:rPr>
      <w:tcPr>
        <w:tcBorders>
          <w:top w:val="double" w:color="4D4D4D"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D4D4D" w:themeColor="accent6" w:sz="4" w:space="0"/>
          <w:right w:val="single" w:color="4D4D4D" w:themeColor="accent6" w:sz="4" w:space="0"/>
        </w:tcBorders>
      </w:tcPr>
    </w:tblStylePr>
    <w:tblStylePr w:type="band1Horz">
      <w:tcPr>
        <w:tcBorders>
          <w:top w:val="single" w:color="4D4D4D" w:themeColor="accent6" w:sz="4" w:space="0"/>
          <w:bottom w:val="single" w:color="4D4D4D"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D4D4D" w:themeColor="accent6" w:sz="4" w:space="0"/>
          <w:left w:val="nil"/>
        </w:tcBorders>
      </w:tcPr>
    </w:tblStylePr>
    <w:tblStylePr w:type="swCell">
      <w:tcPr>
        <w:tcBorders>
          <w:top w:val="double" w:color="4D4D4D" w:themeColor="accent6" w:sz="4" w:space="0"/>
          <w:right w:val="nil"/>
        </w:tcBorders>
      </w:tcPr>
    </w:tblStylePr>
  </w:style>
  <w:style w:type="table" w:customStyle="1" w:styleId="360">
    <w:name w:val="List Table 4"/>
    <w:basedOn w:val="88"/>
    <w:qFormat/>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1">
    <w:name w:val="List Table 4 Accent 1"/>
    <w:basedOn w:val="88"/>
    <w:qFormat/>
    <w:uiPriority w:val="49"/>
    <w:pPr>
      <w:spacing w:after="0"/>
    </w:pPr>
    <w:tblPr>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tblBorders>
    </w:tblPr>
    <w:tblStylePr w:type="firstRow">
      <w:rPr>
        <w:b/>
        <w:bCs/>
        <w:color w:val="FFFFFF" w:themeColor="background1"/>
        <w14:textFill>
          <w14:solidFill>
            <w14:schemeClr w14:val="bg1"/>
          </w14:solidFill>
        </w14:textFill>
      </w:rPr>
      <w:tcPr>
        <w:tcBorders>
          <w:top w:val="single" w:color="DDDDDD" w:themeColor="accent1" w:sz="4" w:space="0"/>
          <w:left w:val="single" w:color="DDDDDD" w:themeColor="accent1" w:sz="4" w:space="0"/>
          <w:bottom w:val="single" w:color="DDDDDD" w:themeColor="accent1" w:sz="4" w:space="0"/>
          <w:right w:val="single" w:color="DDDDDD" w:themeColor="accent1" w:sz="4" w:space="0"/>
          <w:insideH w:val="nil"/>
        </w:tcBorders>
        <w:shd w:val="clear" w:color="auto" w:fill="DDDDDD" w:themeFill="accent1"/>
      </w:tcPr>
    </w:tblStylePr>
    <w:tblStylePr w:type="lastRow">
      <w:rPr>
        <w:b/>
        <w:bCs/>
      </w:rPr>
      <w:tcPr>
        <w:tcBorders>
          <w:top w:val="double" w:color="EAEAEA" w:themeColor="accent1" w:themeTint="99" w:sz="4" w:space="0"/>
        </w:tcBorders>
      </w:tc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362">
    <w:name w:val="List Table 4 Accent 2"/>
    <w:basedOn w:val="88"/>
    <w:qFormat/>
    <w:uiPriority w:val="49"/>
    <w:pPr>
      <w:spacing w:after="0"/>
    </w:pPr>
    <w:tblPr>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val="FFFFFF" w:themeColor="background1"/>
        <w14:textFill>
          <w14:solidFill>
            <w14:schemeClr w14:val="bg1"/>
          </w14:solidFill>
        </w14:textFill>
      </w:r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cPr>
        <w:tcBorders>
          <w:top w:val="double" w:color="D0D0D0" w:themeColor="accent2" w:themeTint="99"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63">
    <w:name w:val="List Table 4 Accent 3"/>
    <w:basedOn w:val="88"/>
    <w:qFormat/>
    <w:uiPriority w:val="49"/>
    <w:pPr>
      <w:spacing w:after="0"/>
    </w:pPr>
    <w:tblPr>
      <w:tblBorders>
        <w:top w:val="single" w:color="BFBFBF" w:themeColor="accent3" w:themeTint="99" w:sz="4" w:space="0"/>
        <w:left w:val="single" w:color="BFBFBF" w:themeColor="accent3" w:themeTint="99" w:sz="4" w:space="0"/>
        <w:bottom w:val="single" w:color="BFBFBF" w:themeColor="accent3" w:themeTint="99" w:sz="4" w:space="0"/>
        <w:right w:val="single" w:color="BFBFBF" w:themeColor="accent3" w:themeTint="99" w:sz="4" w:space="0"/>
        <w:insideH w:val="single" w:color="BFBFBF" w:themeColor="accent3" w:themeTint="99" w:sz="4" w:space="0"/>
      </w:tblBorders>
    </w:tblPr>
    <w:tblStylePr w:type="firstRow">
      <w:rPr>
        <w:b/>
        <w:bCs/>
        <w:color w:val="FFFFFF" w:themeColor="background1"/>
        <w14:textFill>
          <w14:solidFill>
            <w14:schemeClr w14:val="bg1"/>
          </w14:solidFill>
        </w14:textFill>
      </w:r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cPr>
        <w:tcBorders>
          <w:top w:val="double" w:color="BFBFBF" w:themeColor="accent3" w:themeTint="99"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64">
    <w:name w:val="List Table 4 Accent 4"/>
    <w:basedOn w:val="88"/>
    <w:qFormat/>
    <w:uiPriority w:val="49"/>
    <w:pPr>
      <w:spacing w:after="0"/>
    </w:pPr>
    <w:tblPr>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val="FFFFFF" w:themeColor="background1"/>
        <w14:textFill>
          <w14:solidFill>
            <w14:schemeClr w14:val="bg1"/>
          </w14:solidFill>
        </w14:textFill>
      </w:r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cPr>
        <w:tcBorders>
          <w:top w:val="double" w:color="B2B2B2" w:themeColor="accent4" w:themeTint="99"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65">
    <w:name w:val="List Table 4 Accent 5"/>
    <w:basedOn w:val="88"/>
    <w:qFormat/>
    <w:uiPriority w:val="49"/>
    <w:pPr>
      <w:spacing w:after="0"/>
    </w:pPr>
    <w:tblPr>
      <w:tblBorders>
        <w:top w:val="single" w:color="9E9E9E" w:themeColor="accent5" w:themeTint="99" w:sz="4" w:space="0"/>
        <w:left w:val="single" w:color="9E9E9E" w:themeColor="accent5" w:themeTint="99" w:sz="4" w:space="0"/>
        <w:bottom w:val="single" w:color="9E9E9E" w:themeColor="accent5" w:themeTint="99" w:sz="4" w:space="0"/>
        <w:right w:val="single" w:color="9E9E9E" w:themeColor="accent5" w:themeTint="99" w:sz="4" w:space="0"/>
        <w:insideH w:val="single" w:color="9E9E9E" w:themeColor="accent5" w:themeTint="99" w:sz="4" w:space="0"/>
      </w:tblBorders>
    </w:tblPr>
    <w:tblStylePr w:type="firstRow">
      <w:rPr>
        <w:b/>
        <w:bCs/>
        <w:color w:val="FFFFFF" w:themeColor="background1"/>
        <w14:textFill>
          <w14:solidFill>
            <w14:schemeClr w14:val="bg1"/>
          </w14:solidFill>
        </w14:textFill>
      </w:r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cPr>
        <w:tcBorders>
          <w:top w:val="double" w:color="9E9E9E" w:themeColor="accent5" w:themeTint="99"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66">
    <w:name w:val="List Table 4 Accent 6"/>
    <w:basedOn w:val="88"/>
    <w:qFormat/>
    <w:uiPriority w:val="49"/>
    <w:pPr>
      <w:spacing w:after="0"/>
    </w:pPr>
    <w:tblPr>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val="FFFFFF" w:themeColor="background1"/>
        <w14:textFill>
          <w14:solidFill>
            <w14:schemeClr w14:val="bg1"/>
          </w14:solidFill>
        </w14:textFill>
      </w:r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cPr>
        <w:tcBorders>
          <w:top w:val="double" w:color="949494" w:themeColor="accent6" w:themeTint="99"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67">
    <w:name w:val="List Table 5 Dark"/>
    <w:basedOn w:val="88"/>
    <w:qFormat/>
    <w:uiPriority w:val="50"/>
    <w:pPr>
      <w:spacing w:after="0"/>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8">
    <w:name w:val="List Table 5 Dark Accent 1"/>
    <w:basedOn w:val="88"/>
    <w:qFormat/>
    <w:uiPriority w:val="50"/>
    <w:pPr>
      <w:spacing w:after="0"/>
    </w:pPr>
    <w:rPr>
      <w:color w:val="FFFFFF" w:themeColor="background1"/>
      <w14:textFill>
        <w14:solidFill>
          <w14:schemeClr w14:val="bg1"/>
        </w14:solidFill>
      </w14:textFill>
    </w:rPr>
    <w:tblPr>
      <w:tblBorders>
        <w:top w:val="single" w:color="DDDDDD" w:themeColor="accent1" w:sz="24" w:space="0"/>
        <w:left w:val="single" w:color="DDDDDD" w:themeColor="accent1" w:sz="24" w:space="0"/>
        <w:bottom w:val="single" w:color="DDDDDD" w:themeColor="accent1" w:sz="24" w:space="0"/>
        <w:right w:val="single" w:color="DDDDDD" w:themeColor="accent1" w:sz="24" w:space="0"/>
      </w:tblBorders>
    </w:tblPr>
    <w:tcPr>
      <w:shd w:val="clear" w:color="auto" w:fill="DDDDDD"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69">
    <w:name w:val="List Table 5 Dark Accent 2"/>
    <w:basedOn w:val="88"/>
    <w:qFormat/>
    <w:uiPriority w:val="50"/>
    <w:pPr>
      <w:spacing w:after="0"/>
    </w:pPr>
    <w:rPr>
      <w:color w:val="FFFFFF" w:themeColor="background1"/>
      <w14:textFill>
        <w14:solidFill>
          <w14:schemeClr w14:val="bg1"/>
        </w14:solidFill>
      </w14:textFill>
    </w:rPr>
    <w:tblPr>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0">
    <w:name w:val="List Table 5 Dark Accent 3"/>
    <w:basedOn w:val="88"/>
    <w:qFormat/>
    <w:uiPriority w:val="50"/>
    <w:pPr>
      <w:spacing w:after="0"/>
    </w:pPr>
    <w:rPr>
      <w:color w:val="FFFFFF" w:themeColor="background1"/>
      <w14:textFill>
        <w14:solidFill>
          <w14:schemeClr w14:val="bg1"/>
        </w14:solidFill>
      </w14:textFill>
    </w:rPr>
    <w:tblPr>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1">
    <w:name w:val="List Table 5 Dark Accent 4"/>
    <w:basedOn w:val="88"/>
    <w:qFormat/>
    <w:uiPriority w:val="50"/>
    <w:pPr>
      <w:spacing w:after="0"/>
    </w:pPr>
    <w:rPr>
      <w:color w:val="FFFFFF" w:themeColor="background1"/>
      <w14:textFill>
        <w14:solidFill>
          <w14:schemeClr w14:val="bg1"/>
        </w14:solidFill>
      </w14:textFill>
    </w:rPr>
    <w:tblPr>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2">
    <w:name w:val="List Table 5 Dark Accent 5"/>
    <w:basedOn w:val="88"/>
    <w:qFormat/>
    <w:uiPriority w:val="50"/>
    <w:pPr>
      <w:spacing w:after="0"/>
    </w:pPr>
    <w:rPr>
      <w:color w:val="FFFFFF" w:themeColor="background1"/>
      <w14:textFill>
        <w14:solidFill>
          <w14:schemeClr w14:val="bg1"/>
        </w14:solidFill>
      </w14:textFill>
    </w:rPr>
    <w:tblPr>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6"/>
    <w:basedOn w:val="88"/>
    <w:qFormat/>
    <w:uiPriority w:val="50"/>
    <w:pPr>
      <w:spacing w:after="0"/>
    </w:pPr>
    <w:rPr>
      <w:color w:val="FFFFFF" w:themeColor="background1"/>
      <w14:textFill>
        <w14:solidFill>
          <w14:schemeClr w14:val="bg1"/>
        </w14:solidFill>
      </w14:textFill>
    </w:rPr>
    <w:tblPr>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6 Colorful"/>
    <w:basedOn w:val="88"/>
    <w:qFormat/>
    <w:uiPriority w:val="51"/>
    <w:pPr>
      <w:spacing w:after="0"/>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75">
    <w:name w:val="List Table 6 Colorful Accent 1"/>
    <w:basedOn w:val="88"/>
    <w:qFormat/>
    <w:uiPriority w:val="51"/>
    <w:pPr>
      <w:spacing w:after="0"/>
    </w:pPr>
    <w:rPr>
      <w:color w:val="A6A6A6" w:themeColor="accent1" w:themeShade="BF"/>
    </w:rPr>
    <w:tblPr>
      <w:tblBorders>
        <w:top w:val="single" w:color="DDDDDD" w:themeColor="accent1" w:sz="4" w:space="0"/>
        <w:bottom w:val="single" w:color="DDDDDD" w:themeColor="accent1" w:sz="4" w:space="0"/>
      </w:tblBorders>
    </w:tblPr>
    <w:tblStylePr w:type="firstRow">
      <w:rPr>
        <w:b/>
        <w:bCs/>
      </w:rPr>
      <w:tcPr>
        <w:tcBorders>
          <w:bottom w:val="single" w:color="DDDDDD" w:themeColor="accent1" w:sz="4" w:space="0"/>
        </w:tcBorders>
      </w:tcPr>
    </w:tblStylePr>
    <w:tblStylePr w:type="lastRow">
      <w:rPr>
        <w:b/>
        <w:bCs/>
      </w:rPr>
      <w:tcPr>
        <w:tcBorders>
          <w:top w:val="double" w:color="DDDDDD" w:themeColor="accent1" w:sz="4" w:space="0"/>
        </w:tcBorders>
      </w:tcPr>
    </w:tblStylePr>
    <w:tblStylePr w:type="firstCol">
      <w:rPr>
        <w:b/>
        <w:bCs/>
      </w:rPr>
    </w:tblStylePr>
    <w:tblStylePr w:type="lastCol">
      <w:rPr>
        <w:b/>
        <w:bCs/>
      </w:rPr>
    </w:tblStylePr>
    <w:tblStylePr w:type="band1Vert">
      <w:tcPr>
        <w:shd w:val="clear" w:color="auto" w:fill="F8F8F8" w:themeFill="accent1" w:themeFillTint="33"/>
      </w:tcPr>
    </w:tblStylePr>
    <w:tblStylePr w:type="band1Horz">
      <w:tcPr>
        <w:shd w:val="clear" w:color="auto" w:fill="F8F8F8" w:themeFill="accent1" w:themeFillTint="33"/>
      </w:tcPr>
    </w:tblStylePr>
  </w:style>
  <w:style w:type="table" w:customStyle="1" w:styleId="376">
    <w:name w:val="List Table 6 Colorful Accent 2"/>
    <w:basedOn w:val="88"/>
    <w:qFormat/>
    <w:uiPriority w:val="51"/>
    <w:pPr>
      <w:spacing w:after="0"/>
    </w:pPr>
    <w:rPr>
      <w:color w:val="858585" w:themeColor="accent2" w:themeShade="BF"/>
    </w:rPr>
    <w:tblPr>
      <w:tblBorders>
        <w:top w:val="single" w:color="B2B2B2" w:themeColor="accent2" w:sz="4" w:space="0"/>
        <w:bottom w:val="single" w:color="B2B2B2" w:themeColor="accent2" w:sz="4" w:space="0"/>
      </w:tblBorders>
    </w:tblPr>
    <w:tblStylePr w:type="firstRow">
      <w:rPr>
        <w:b/>
        <w:bCs/>
      </w:rPr>
      <w:tcPr>
        <w:tcBorders>
          <w:bottom w:val="single" w:color="B2B2B2" w:themeColor="accent2" w:sz="4" w:space="0"/>
        </w:tcBorders>
      </w:tcPr>
    </w:tblStylePr>
    <w:tblStylePr w:type="lastRow">
      <w:rPr>
        <w:b/>
        <w:bCs/>
      </w:rPr>
      <w:tcPr>
        <w:tcBorders>
          <w:top w:val="double" w:color="B2B2B2" w:themeColor="accent2" w:sz="4" w:space="0"/>
        </w:tcBorders>
      </w:tcPr>
    </w:tblStylePr>
    <w:tblStylePr w:type="firstCol">
      <w:rPr>
        <w:b/>
        <w:bCs/>
      </w:rPr>
    </w:tblStylePr>
    <w:tblStylePr w:type="lastCol">
      <w:rPr>
        <w:b/>
        <w:bCs/>
      </w:rPr>
    </w:tblStylePr>
    <w:tblStylePr w:type="band1Vert">
      <w:tcPr>
        <w:shd w:val="clear" w:color="auto" w:fill="EFEFEF" w:themeFill="accent2" w:themeFillTint="33"/>
      </w:tcPr>
    </w:tblStylePr>
    <w:tblStylePr w:type="band1Horz">
      <w:tcPr>
        <w:shd w:val="clear" w:color="auto" w:fill="EFEFEF" w:themeFill="accent2" w:themeFillTint="33"/>
      </w:tcPr>
    </w:tblStylePr>
  </w:style>
  <w:style w:type="table" w:customStyle="1" w:styleId="377">
    <w:name w:val="List Table 6 Colorful Accent 3"/>
    <w:basedOn w:val="88"/>
    <w:qFormat/>
    <w:uiPriority w:val="51"/>
    <w:pPr>
      <w:spacing w:after="0"/>
    </w:pPr>
    <w:rPr>
      <w:color w:val="717171" w:themeColor="accent3" w:themeShade="BF"/>
    </w:rPr>
    <w:tblPr>
      <w:tblBorders>
        <w:top w:val="single" w:color="969696" w:themeColor="accent3" w:sz="4" w:space="0"/>
        <w:bottom w:val="single" w:color="969696" w:themeColor="accent3" w:sz="4" w:space="0"/>
      </w:tblBorders>
    </w:tblPr>
    <w:tblStylePr w:type="firstRow">
      <w:rPr>
        <w:b/>
        <w:bCs/>
      </w:rPr>
      <w:tcPr>
        <w:tcBorders>
          <w:bottom w:val="single" w:color="969696" w:themeColor="accent3" w:sz="4" w:space="0"/>
        </w:tcBorders>
      </w:tcPr>
    </w:tblStylePr>
    <w:tblStylePr w:type="lastRow">
      <w:rPr>
        <w:b/>
        <w:bCs/>
      </w:rPr>
      <w:tcPr>
        <w:tcBorders>
          <w:top w:val="double" w:color="969696" w:themeColor="accent3" w:sz="4" w:space="0"/>
        </w:tcBorders>
      </w:tcPr>
    </w:tblStylePr>
    <w:tblStylePr w:type="firstCol">
      <w:rPr>
        <w:b/>
        <w:bCs/>
      </w:rPr>
    </w:tblStylePr>
    <w:tblStylePr w:type="lastCol">
      <w:rPr>
        <w:b/>
        <w:bCs/>
      </w:rPr>
    </w:tblStylePr>
    <w:tblStylePr w:type="band1Vert">
      <w:tcPr>
        <w:shd w:val="clear" w:color="auto" w:fill="E9E9E9" w:themeFill="accent3" w:themeFillTint="33"/>
      </w:tcPr>
    </w:tblStylePr>
    <w:tblStylePr w:type="band1Horz">
      <w:tcPr>
        <w:shd w:val="clear" w:color="auto" w:fill="E9E9E9" w:themeFill="accent3" w:themeFillTint="33"/>
      </w:tcPr>
    </w:tblStylePr>
  </w:style>
  <w:style w:type="table" w:customStyle="1" w:styleId="378">
    <w:name w:val="List Table 6 Colorful Accent 4"/>
    <w:basedOn w:val="88"/>
    <w:qFormat/>
    <w:uiPriority w:val="51"/>
    <w:pPr>
      <w:spacing w:after="0"/>
    </w:pPr>
    <w:rPr>
      <w:color w:val="606060" w:themeColor="accent4" w:themeShade="BF"/>
    </w:rPr>
    <w:tblPr>
      <w:tblBorders>
        <w:top w:val="single" w:color="808080" w:themeColor="accent4" w:sz="4" w:space="0"/>
        <w:bottom w:val="single" w:color="808080" w:themeColor="accent4" w:sz="4" w:space="0"/>
      </w:tblBorders>
    </w:tblPr>
    <w:tblStylePr w:type="firstRow">
      <w:rPr>
        <w:b/>
        <w:bCs/>
      </w:rPr>
      <w:tcPr>
        <w:tcBorders>
          <w:bottom w:val="single" w:color="808080" w:themeColor="accent4" w:sz="4" w:space="0"/>
        </w:tcBorders>
      </w:tcPr>
    </w:tblStylePr>
    <w:tblStylePr w:type="lastRow">
      <w:rPr>
        <w:b/>
        <w:bCs/>
      </w:rPr>
      <w:tcPr>
        <w:tcBorders>
          <w:top w:val="double" w:color="808080" w:themeColor="accent4" w:sz="4" w:space="0"/>
        </w:tcBorders>
      </w:tcPr>
    </w:tblStylePr>
    <w:tblStylePr w:type="firstCol">
      <w:rPr>
        <w:b/>
        <w:bCs/>
      </w:rPr>
    </w:tblStylePr>
    <w:tblStylePr w:type="lastCol">
      <w:rPr>
        <w:b/>
        <w:bCs/>
      </w:rPr>
    </w:tblStylePr>
    <w:tblStylePr w:type="band1Vert">
      <w:tcPr>
        <w:shd w:val="clear" w:color="auto" w:fill="E5E5E5" w:themeFill="accent4" w:themeFillTint="33"/>
      </w:tcPr>
    </w:tblStylePr>
    <w:tblStylePr w:type="band1Horz">
      <w:tcPr>
        <w:shd w:val="clear" w:color="auto" w:fill="E5E5E5" w:themeFill="accent4" w:themeFillTint="33"/>
      </w:tcPr>
    </w:tblStylePr>
  </w:style>
  <w:style w:type="table" w:customStyle="1" w:styleId="379">
    <w:name w:val="List Table 6 Colorful Accent 5"/>
    <w:basedOn w:val="88"/>
    <w:qFormat/>
    <w:uiPriority w:val="51"/>
    <w:pPr>
      <w:spacing w:after="0"/>
    </w:pPr>
    <w:rPr>
      <w:color w:val="474747" w:themeColor="accent5" w:themeShade="BF"/>
    </w:rPr>
    <w:tblPr>
      <w:tblBorders>
        <w:top w:val="single" w:color="5F5F5F" w:themeColor="accent5" w:sz="4" w:space="0"/>
        <w:bottom w:val="single" w:color="5F5F5F" w:themeColor="accent5" w:sz="4" w:space="0"/>
      </w:tblBorders>
    </w:tblPr>
    <w:tblStylePr w:type="firstRow">
      <w:rPr>
        <w:b/>
        <w:bCs/>
      </w:rPr>
      <w:tcPr>
        <w:tcBorders>
          <w:bottom w:val="single" w:color="5F5F5F" w:themeColor="accent5" w:sz="4" w:space="0"/>
        </w:tcBorders>
      </w:tcPr>
    </w:tblStylePr>
    <w:tblStylePr w:type="lastRow">
      <w:rPr>
        <w:b/>
        <w:bCs/>
      </w:rPr>
      <w:tcPr>
        <w:tcBorders>
          <w:top w:val="double" w:color="5F5F5F" w:themeColor="accent5" w:sz="4" w:space="0"/>
        </w:tcBorders>
      </w:tcPr>
    </w:tblStylePr>
    <w:tblStylePr w:type="firstCol">
      <w:rPr>
        <w:b/>
        <w:bCs/>
      </w:rPr>
    </w:tblStylePr>
    <w:tblStylePr w:type="lastCol">
      <w:rPr>
        <w:b/>
        <w:bCs/>
      </w:rPr>
    </w:tblStylePr>
    <w:tblStylePr w:type="band1Vert">
      <w:tcPr>
        <w:shd w:val="clear" w:color="auto" w:fill="DEDEDE" w:themeFill="accent5" w:themeFillTint="33"/>
      </w:tcPr>
    </w:tblStylePr>
    <w:tblStylePr w:type="band1Horz">
      <w:tcPr>
        <w:shd w:val="clear" w:color="auto" w:fill="DEDEDE" w:themeFill="accent5" w:themeFillTint="33"/>
      </w:tcPr>
    </w:tblStylePr>
  </w:style>
  <w:style w:type="table" w:customStyle="1" w:styleId="380">
    <w:name w:val="List Table 6 Colorful Accent 6"/>
    <w:basedOn w:val="88"/>
    <w:qFormat/>
    <w:uiPriority w:val="51"/>
    <w:pPr>
      <w:spacing w:after="0"/>
    </w:pPr>
    <w:rPr>
      <w:color w:val="3A3A3A" w:themeColor="accent6" w:themeShade="BF"/>
    </w:rPr>
    <w:tblPr>
      <w:tblBorders>
        <w:top w:val="single" w:color="4D4D4D" w:themeColor="accent6" w:sz="4" w:space="0"/>
        <w:bottom w:val="single" w:color="4D4D4D" w:themeColor="accent6" w:sz="4" w:space="0"/>
      </w:tblBorders>
    </w:tblPr>
    <w:tblStylePr w:type="firstRow">
      <w:rPr>
        <w:b/>
        <w:bCs/>
      </w:rPr>
      <w:tcPr>
        <w:tcBorders>
          <w:bottom w:val="single" w:color="4D4D4D" w:themeColor="accent6" w:sz="4" w:space="0"/>
        </w:tcBorders>
      </w:tcPr>
    </w:tblStylePr>
    <w:tblStylePr w:type="lastRow">
      <w:rPr>
        <w:b/>
        <w:bCs/>
      </w:rPr>
      <w:tcPr>
        <w:tcBorders>
          <w:top w:val="double" w:color="4D4D4D" w:themeColor="accent6" w:sz="4" w:space="0"/>
        </w:tcBorders>
      </w:tcPr>
    </w:tblStylePr>
    <w:tblStylePr w:type="firstCol">
      <w:rPr>
        <w:b/>
        <w:bCs/>
      </w:rPr>
    </w:tblStylePr>
    <w:tblStylePr w:type="lastCol">
      <w:rPr>
        <w:b/>
        <w:bCs/>
      </w:rPr>
    </w:tblStylePr>
    <w:tblStylePr w:type="band1Vert">
      <w:tcPr>
        <w:shd w:val="clear" w:color="auto" w:fill="DBDBDB" w:themeFill="accent6" w:themeFillTint="33"/>
      </w:tcPr>
    </w:tblStylePr>
    <w:tblStylePr w:type="band1Horz">
      <w:tcPr>
        <w:shd w:val="clear" w:color="auto" w:fill="DBDBDB" w:themeFill="accent6" w:themeFillTint="33"/>
      </w:tcPr>
    </w:tblStylePr>
  </w:style>
  <w:style w:type="table" w:customStyle="1" w:styleId="381">
    <w:name w:val="List Table 7 Colorful"/>
    <w:basedOn w:val="88"/>
    <w:qFormat/>
    <w:uiPriority w:val="52"/>
    <w:pPr>
      <w:spacing w:after="0"/>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List Table 7 Colorful Accent 1"/>
    <w:basedOn w:val="88"/>
    <w:qFormat/>
    <w:uiPriority w:val="52"/>
    <w:pPr>
      <w:spacing w:after="0"/>
    </w:pPr>
    <w:rPr>
      <w:color w:val="A6A6A6" w:themeColor="accent1" w:themeShade="BF"/>
    </w:rPr>
    <w:tblStylePr w:type="firstRow">
      <w:rPr>
        <w:rFonts w:asciiTheme="majorHAnsi" w:hAnsiTheme="majorHAnsi" w:eastAsiaTheme="majorEastAsia" w:cstheme="majorBidi"/>
        <w:i/>
        <w:iCs/>
        <w:sz w:val="26"/>
      </w:rPr>
      <w:tcPr>
        <w:tcBorders>
          <w:bottom w:val="single" w:color="DDDDDD"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DDDDD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DDDDDD"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DDDDDD" w:themeColor="accent1" w:sz="4" w:space="0"/>
        </w:tcBorders>
        <w:shd w:val="clear" w:color="auto" w:fill="FFFFFF" w:themeFill="background1"/>
      </w:tcPr>
    </w:tblStylePr>
    <w:tblStylePr w:type="band1Vert">
      <w:tcPr>
        <w:shd w:val="clear" w:color="auto" w:fill="F8F8F8" w:themeFill="accent1" w:themeFillTint="33"/>
      </w:tcPr>
    </w:tblStylePr>
    <w:tblStylePr w:type="band1Horz">
      <w:tcPr>
        <w:shd w:val="clear" w:color="auto" w:fill="F8F8F8"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3">
    <w:name w:val="List Table 7 Colorful Accent 2"/>
    <w:basedOn w:val="88"/>
    <w:qFormat/>
    <w:uiPriority w:val="52"/>
    <w:pPr>
      <w:spacing w:after="0"/>
    </w:pPr>
    <w:rPr>
      <w:color w:val="858585" w:themeColor="accent2" w:themeShade="BF"/>
    </w:rPr>
    <w:tblStylePr w:type="firstRow">
      <w:rPr>
        <w:rFonts w:asciiTheme="majorHAnsi" w:hAnsiTheme="majorHAnsi" w:eastAsiaTheme="majorEastAsia" w:cstheme="majorBidi"/>
        <w:i/>
        <w:iCs/>
        <w:sz w:val="26"/>
      </w:r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B2B2B2" w:themeColor="accent2" w:sz="4" w:space="0"/>
        </w:tcBorders>
        <w:shd w:val="clear" w:color="auto" w:fill="FFFFFF" w:themeFill="background1"/>
      </w:tcPr>
    </w:tblStylePr>
    <w:tblStylePr w:type="band1Vert">
      <w:tcPr>
        <w:shd w:val="clear" w:color="auto" w:fill="EFEFEF" w:themeFill="accent2" w:themeFillTint="33"/>
      </w:tcPr>
    </w:tblStylePr>
    <w:tblStylePr w:type="band1Horz">
      <w:tcPr>
        <w:shd w:val="clear" w:color="auto" w:fill="EFEFEF"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4">
    <w:name w:val="List Table 7 Colorful Accent 3"/>
    <w:basedOn w:val="88"/>
    <w:qFormat/>
    <w:uiPriority w:val="52"/>
    <w:pPr>
      <w:spacing w:after="0"/>
    </w:pPr>
    <w:rPr>
      <w:color w:val="717171" w:themeColor="accent3" w:themeShade="BF"/>
    </w:rPr>
    <w:tblStylePr w:type="firstRow">
      <w:rPr>
        <w:rFonts w:asciiTheme="majorHAnsi" w:hAnsiTheme="majorHAnsi" w:eastAsiaTheme="majorEastAsia" w:cstheme="majorBidi"/>
        <w:i/>
        <w:iCs/>
        <w:sz w:val="26"/>
      </w:r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69696" w:themeColor="accent3" w:sz="4" w:space="0"/>
        </w:tcBorders>
        <w:shd w:val="clear" w:color="auto" w:fill="FFFFFF" w:themeFill="background1"/>
      </w:tcPr>
    </w:tblStylePr>
    <w:tblStylePr w:type="band1Vert">
      <w:tcPr>
        <w:shd w:val="clear" w:color="auto" w:fill="E9E9E9" w:themeFill="accent3" w:themeFillTint="33"/>
      </w:tcPr>
    </w:tblStylePr>
    <w:tblStylePr w:type="band1Horz">
      <w:tcPr>
        <w:shd w:val="clear" w:color="auto" w:fill="E9E9E9"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5">
    <w:name w:val="List Table 7 Colorful Accent 4"/>
    <w:basedOn w:val="88"/>
    <w:uiPriority w:val="52"/>
    <w:pPr>
      <w:spacing w:after="0"/>
    </w:pPr>
    <w:rPr>
      <w:color w:val="606060" w:themeColor="accent4" w:themeShade="BF"/>
    </w:rPr>
    <w:tblStylePr w:type="firstRow">
      <w:rPr>
        <w:rFonts w:asciiTheme="majorHAnsi" w:hAnsiTheme="majorHAnsi" w:eastAsiaTheme="majorEastAsia" w:cstheme="majorBidi"/>
        <w:i/>
        <w:iCs/>
        <w:sz w:val="26"/>
      </w:r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8080" w:themeColor="accent4" w:sz="4" w:space="0"/>
        </w:tcBorders>
        <w:shd w:val="clear" w:color="auto" w:fill="FFFFFF" w:themeFill="background1"/>
      </w:tcPr>
    </w:tblStylePr>
    <w:tblStylePr w:type="band1Vert">
      <w:tcPr>
        <w:shd w:val="clear" w:color="auto" w:fill="E5E5E5" w:themeFill="accent4" w:themeFillTint="33"/>
      </w:tcPr>
    </w:tblStylePr>
    <w:tblStylePr w:type="band1Horz">
      <w:tcPr>
        <w:shd w:val="clear" w:color="auto" w:fill="E5E5E5"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6">
    <w:name w:val="List Table 7 Colorful Accent 5"/>
    <w:basedOn w:val="88"/>
    <w:qFormat/>
    <w:uiPriority w:val="52"/>
    <w:pPr>
      <w:spacing w:after="0"/>
    </w:pPr>
    <w:rPr>
      <w:color w:val="474747" w:themeColor="accent5" w:themeShade="BF"/>
    </w:rPr>
    <w:tblStylePr w:type="firstRow">
      <w:rPr>
        <w:rFonts w:asciiTheme="majorHAnsi" w:hAnsiTheme="majorHAnsi" w:eastAsiaTheme="majorEastAsia" w:cstheme="majorBidi"/>
        <w:i/>
        <w:iCs/>
        <w:sz w:val="26"/>
      </w:r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F5F5F" w:themeColor="accent5" w:sz="4" w:space="0"/>
        </w:tcBorders>
        <w:shd w:val="clear" w:color="auto" w:fill="FFFFFF" w:themeFill="background1"/>
      </w:tcPr>
    </w:tblStylePr>
    <w:tblStylePr w:type="band1Vert">
      <w:tcPr>
        <w:shd w:val="clear" w:color="auto" w:fill="DEDEDE" w:themeFill="accent5" w:themeFillTint="33"/>
      </w:tcPr>
    </w:tblStylePr>
    <w:tblStylePr w:type="band1Horz">
      <w:tcPr>
        <w:shd w:val="clear" w:color="auto" w:fill="DEDEDE"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6"/>
    <w:basedOn w:val="88"/>
    <w:qFormat/>
    <w:uiPriority w:val="52"/>
    <w:pPr>
      <w:spacing w:after="0"/>
    </w:pPr>
    <w:rPr>
      <w:color w:val="3A3A3A" w:themeColor="accent6" w:themeShade="BF"/>
    </w:rPr>
    <w:tblStylePr w:type="firstRow">
      <w:rPr>
        <w:rFonts w:asciiTheme="majorHAnsi" w:hAnsiTheme="majorHAnsi" w:eastAsiaTheme="majorEastAsia" w:cstheme="majorBidi"/>
        <w:i/>
        <w:iCs/>
        <w:sz w:val="26"/>
      </w:r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D4D4D" w:themeColor="accent6" w:sz="4" w:space="0"/>
        </w:tcBorders>
        <w:shd w:val="clear" w:color="auto" w:fill="FFFFFF" w:themeFill="background1"/>
      </w:tcPr>
    </w:tblStylePr>
    <w:tblStylePr w:type="band1Vert">
      <w:tcPr>
        <w:shd w:val="clear" w:color="auto" w:fill="DBDBDB" w:themeFill="accent6" w:themeFillTint="33"/>
      </w:tcPr>
    </w:tblStylePr>
    <w:tblStylePr w:type="band1Horz">
      <w:tcPr>
        <w:shd w:val="clear" w:color="auto" w:fill="DBDBDB"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88">
    <w:name w:val="Macro Text Char"/>
    <w:basedOn w:val="231"/>
    <w:link w:val="2"/>
    <w:semiHidden/>
    <w:qFormat/>
    <w:uiPriority w:val="99"/>
    <w:rPr>
      <w:rFonts w:ascii="Consolas" w:hAnsi="Consolas"/>
      <w:szCs w:val="20"/>
    </w:rPr>
  </w:style>
  <w:style w:type="character" w:customStyle="1" w:styleId="389">
    <w:name w:val="Message Header Char"/>
    <w:basedOn w:val="231"/>
    <w:link w:val="79"/>
    <w:semiHidden/>
    <w:uiPriority w:val="99"/>
    <w:rPr>
      <w:rFonts w:asciiTheme="majorHAnsi" w:hAnsiTheme="majorHAnsi" w:eastAsiaTheme="majorEastAsia" w:cstheme="majorBidi"/>
      <w:color w:val="262626" w:themeColor="text1" w:themeTint="D9"/>
      <w:sz w:val="24"/>
      <w:szCs w:val="24"/>
      <w:shd w:val="pct20" w:color="auto" w:fill="auto"/>
      <w14:textFill>
        <w14:solidFill>
          <w14:schemeClr w14:val="tx1">
            <w14:lumMod w14:val="85000"/>
            <w14:lumOff w14:val="15000"/>
          </w14:schemeClr>
        </w14:solidFill>
      </w14:textFill>
    </w:rPr>
  </w:style>
  <w:style w:type="character" w:customStyle="1" w:styleId="390">
    <w:name w:val="Note Heading Char"/>
    <w:basedOn w:val="231"/>
    <w:link w:val="16"/>
    <w:semiHidden/>
    <w:qFormat/>
    <w:uiPriority w:val="99"/>
  </w:style>
  <w:style w:type="table" w:customStyle="1" w:styleId="391">
    <w:name w:val="Plain Table 1"/>
    <w:basedOn w:val="88"/>
    <w:qFormat/>
    <w:uiPriority w:val="41"/>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2">
    <w:name w:val="Plain Table 2"/>
    <w:basedOn w:val="88"/>
    <w:uiPriority w:val="42"/>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3">
    <w:name w:val="Plain Table 3"/>
    <w:basedOn w:val="88"/>
    <w:qFormat/>
    <w:uiPriority w:val="43"/>
    <w:pPr>
      <w:spacing w:after="0"/>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4">
    <w:name w:val="Plain Table 4"/>
    <w:basedOn w:val="88"/>
    <w:qFormat/>
    <w:uiPriority w:val="44"/>
    <w:pPr>
      <w:spacing w:after="0"/>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5">
    <w:name w:val="Plain Table 5"/>
    <w:basedOn w:val="88"/>
    <w:uiPriority w:val="45"/>
    <w:pPr>
      <w:spacing w:after="0"/>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6">
    <w:name w:val="Plain Text Char"/>
    <w:basedOn w:val="231"/>
    <w:link w:val="45"/>
    <w:semiHidden/>
    <w:uiPriority w:val="99"/>
    <w:rPr>
      <w:rFonts w:ascii="Consolas" w:hAnsi="Consolas"/>
      <w:szCs w:val="21"/>
    </w:rPr>
  </w:style>
  <w:style w:type="paragraph" w:styleId="397">
    <w:name w:val="Quote"/>
    <w:basedOn w:val="1"/>
    <w:next w:val="1"/>
    <w:link w:val="398"/>
    <w:semiHidden/>
    <w:unhideWhenUsed/>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98">
    <w:name w:val="Quote Char"/>
    <w:basedOn w:val="231"/>
    <w:link w:val="397"/>
    <w:semiHidden/>
    <w:qFormat/>
    <w:uiPriority w:val="29"/>
    <w:rPr>
      <w:i/>
      <w:iCs/>
      <w:color w:val="404040" w:themeColor="text1" w:themeTint="BF"/>
      <w14:textFill>
        <w14:solidFill>
          <w14:schemeClr w14:val="tx1">
            <w14:lumMod w14:val="75000"/>
            <w14:lumOff w14:val="25000"/>
          </w14:schemeClr>
        </w14:solidFill>
      </w14:textFill>
    </w:rPr>
  </w:style>
  <w:style w:type="character" w:customStyle="1" w:styleId="399">
    <w:name w:val="Salutation Char"/>
    <w:basedOn w:val="231"/>
    <w:link w:val="30"/>
    <w:semiHidden/>
    <w:qFormat/>
    <w:uiPriority w:val="99"/>
  </w:style>
  <w:style w:type="character" w:customStyle="1" w:styleId="400">
    <w:name w:val="Signature Char"/>
    <w:basedOn w:val="231"/>
    <w:link w:val="58"/>
    <w:semiHidden/>
    <w:qFormat/>
    <w:uiPriority w:val="99"/>
  </w:style>
  <w:style w:type="character" w:customStyle="1" w:styleId="401">
    <w:name w:val="Subtitle Char"/>
    <w:basedOn w:val="231"/>
    <w:link w:val="64"/>
    <w:semiHidden/>
    <w:qFormat/>
    <w:uiPriority w:val="3"/>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402">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3">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4">
    <w:name w:val="Grid Table Light"/>
    <w:basedOn w:val="88"/>
    <w:qFormat/>
    <w:uiPriority w:val="40"/>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5">
    <w:name w:val="TOC Heading"/>
    <w:basedOn w:val="3"/>
    <w:next w:val="1"/>
    <w:semiHidden/>
    <w:unhideWhenUsed/>
    <w:qFormat/>
    <w:uiPriority w:val="39"/>
    <w:pPr>
      <w:spacing w:before="240" w:line="240" w:lineRule="auto"/>
      <w:outlineLvl w:val="9"/>
    </w:pPr>
    <w:rPr>
      <w:caps w:val="0"/>
      <w:color w:val="6F6F6F" w:themeColor="accent1" w:themeShade="80"/>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k\Downloads\tf02919464_win32.dotx" TargetMode="External"/></Relationships>
</file>

<file path=word/glossary/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619EF6C6FA7473DB90D6EE7B830332D"/>
        <w:style w:val=""/>
        <w:category>
          <w:name w:val="General"/>
          <w:gallery w:val="placeholder"/>
        </w:category>
        <w:types>
          <w:type w:val="bbPlcHdr"/>
        </w:types>
        <w:behaviors>
          <w:behavior w:val="content"/>
        </w:behaviors>
        <w:description w:val=""/>
        <w:guid w:val="{FF02ED0D-7724-4355-9F74-4C14D2F9B771}"/>
      </w:docPartPr>
      <w:docPartBody>
        <w:p>
          <w:pPr>
            <w:pStyle w:val="184"/>
          </w:pPr>
          <w:r>
            <w:t>Skills &amp; Abilities</w:t>
          </w:r>
        </w:p>
      </w:docPartBody>
    </w:docPart>
    <w:docPart>
      <w:docPartPr>
        <w:name w:val="6B3AB57224014DFB9C47AC76B54F4E75"/>
        <w:style w:val=""/>
        <w:category>
          <w:name w:val="General"/>
          <w:gallery w:val="placeholder"/>
        </w:category>
        <w:types>
          <w:type w:val="bbPlcHdr"/>
        </w:types>
        <w:behaviors>
          <w:behavior w:val="content"/>
        </w:behaviors>
        <w:description w:val=""/>
        <w:guid w:val="{A2279900-FAE9-4E67-8262-306C1413956A}"/>
      </w:docPartPr>
      <w:docPartBody>
        <w:p>
          <w:pPr>
            <w:pStyle w:val="202"/>
          </w:pPr>
          <w:r>
            <w:t>Education</w:t>
          </w:r>
        </w:p>
      </w:docPartBody>
    </w:docPart>
    <w:docPart>
      <w:docPartPr>
        <w:name w:val="{7f60ccd6-e42a-47ea-a570-2911b1bae72a}"/>
        <w:style w:val=""/>
        <w:category>
          <w:name w:val="General"/>
          <w:gallery w:val="placeholder"/>
        </w:category>
        <w:types>
          <w:type w:val="bbPlcHdr"/>
        </w:types>
        <w:behaviors>
          <w:behavior w:val="content"/>
        </w:behaviors>
        <w:description w:val=""/>
        <w:guid w:val="{7f60ccd6-e42a-47ea-a570-2911b1bae72a}"/>
      </w:docPartPr>
      <w:docPartBody>
        <w:p>
          <w:pPr>
            <w:pStyle w:val="191"/>
          </w:pPr>
          <w:r>
            <w:t>Experience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A34FC1"/>
    <w:multiLevelType w:val="multilevel"/>
    <w:tmpl w:val="6AA34FC1"/>
    <w:lvl w:ilvl="0" w:tentative="0">
      <w:start w:val="1"/>
      <w:numFmt w:val="bullet"/>
      <w:pStyle w:val="6"/>
      <w:lvlText w:val="·"/>
      <w:lvlJc w:val="left"/>
      <w:pPr>
        <w:tabs>
          <w:tab w:val="left" w:pos="101"/>
        </w:tabs>
        <w:ind w:left="101" w:hanging="101"/>
      </w:pPr>
      <w:rPr>
        <w:rFonts w:hint="default" w:ascii="Cambria" w:hAnsi="Cambr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CF17E61"/>
    <w:multiLevelType w:val="multilevel"/>
    <w:tmpl w:val="7CF17E61"/>
    <w:lvl w:ilvl="0" w:tentative="0">
      <w:start w:val="1"/>
      <w:numFmt w:val="decimal"/>
      <w:pStyle w:val="148"/>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5DB"/>
    <w:rsid w:val="00181578"/>
    <w:rsid w:val="00282121"/>
    <w:rsid w:val="00412755"/>
    <w:rsid w:val="00470E00"/>
    <w:rsid w:val="006A65DB"/>
    <w:rsid w:val="008075A4"/>
    <w:rsid w:val="008D7691"/>
    <w:rsid w:val="00937D6E"/>
    <w:rsid w:val="00BD77D7"/>
    <w:rsid w:val="00BE1265"/>
    <w:rsid w:val="00C47D2E"/>
    <w:rsid w:val="00C83F21"/>
    <w:rsid w:val="00C8432F"/>
    <w:rsid w:val="00FD1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2"/>
    <w:lsdException w:qFormat="1" w:uiPriority="1" w:semiHidden="0" w:name="List Bullet"/>
    <w:lsdException w:qFormat="1" w:uiPriority="1" w:name="Default Paragraph Font"/>
    <w:lsdException w:qFormat="1" w:uiPriority="7" w:semiHidden="0" w:name="Emphasis"/>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cs="Times New Roman" w:asciiTheme="minorHAnsi" w:hAnsiTheme="minorHAnsi" w:eastAsiaTheme="minorEastAsia"/>
      <w:kern w:val="2"/>
      <w:sz w:val="3276"/>
      <w:szCs w:val="22"/>
      <w:lang w:val="en-US" w:eastAsia="en-US" w:bidi="ar-SA"/>
      <w14:ligatures w14:val="standard"/>
    </w:rPr>
  </w:style>
  <w:style w:type="paragraph" w:styleId="2">
    <w:name w:val="heading 2"/>
    <w:basedOn w:val="1"/>
    <w:next w:val="1"/>
    <w:link w:val="105"/>
    <w:unhideWhenUsed/>
    <w:qFormat/>
    <w:uiPriority w:val="9"/>
    <w:pPr>
      <w:keepNext/>
      <w:keepLines/>
      <w:spacing w:after="120" w:line="240" w:lineRule="auto"/>
      <w:ind w:right="576"/>
      <w:outlineLvl w:val="1"/>
    </w:pPr>
    <w:rPr>
      <w:rFonts w:asciiTheme="majorHAnsi" w:hAnsiTheme="majorHAnsi" w:eastAsiaTheme="majorEastAsia" w:cstheme="majorBidi"/>
      <w:color w:val="000000" w:themeColor="text1"/>
      <w:kern w:val="0"/>
      <w:sz w:val="22"/>
      <w:szCs w:val="26"/>
      <w:lang w:eastAsia="ja-JP"/>
      <w14:textFill>
        <w14:solidFill>
          <w14:schemeClr w14:val="tx1"/>
        </w14:solidFill>
      </w14:textFill>
      <w14:ligatures w14:val="non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Placeholder Text"/>
    <w:basedOn w:val="3"/>
    <w:semiHidden/>
    <w:uiPriority w:val="99"/>
    <w:rPr>
      <w:color w:val="808080"/>
    </w:rPr>
  </w:style>
  <w:style w:type="paragraph" w:styleId="6">
    <w:name w:val="List Bullet"/>
    <w:basedOn w:val="1"/>
    <w:unhideWhenUsed/>
    <w:qFormat/>
    <w:uiPriority w:val="1"/>
    <w:pPr>
      <w:numPr>
        <w:ilvl w:val="0"/>
        <w:numId w:val="1"/>
      </w:numPr>
      <w:spacing w:after="100" w:line="240" w:lineRule="auto"/>
      <w:ind w:right="576"/>
    </w:pPr>
    <w:rPr>
      <w:color w:val="595959" w:themeColor="text1" w:themeTint="A6"/>
      <w:kern w:val="0"/>
      <w:sz w:val="19"/>
      <w14:textFill>
        <w14:solidFill>
          <w14:schemeClr w14:val="tx1">
            <w14:lumMod w14:val="65000"/>
            <w14:lumOff w14:val="35000"/>
          </w14:schemeClr>
        </w14:solidFill>
      </w14:textFill>
      <w14:ligatures w14:val="none"/>
    </w:rPr>
  </w:style>
  <w:style w:type="character" w:styleId="7">
    <w:name w:val="Emphasis"/>
    <w:basedOn w:val="3"/>
    <w:unhideWhenUsed/>
    <w:qFormat/>
    <w:uiPriority w:val="7"/>
    <w:rPr>
      <w:i/>
      <w:iCs/>
      <w:color w:val="404040" w:themeColor="text1" w:themeTint="BF"/>
      <w14:textFill>
        <w14:solidFill>
          <w14:schemeClr w14:val="tx1">
            <w14:lumMod w14:val="75000"/>
            <w14:lumOff w14:val="25000"/>
          </w14:schemeClr>
        </w14:solidFill>
      </w14:textFill>
    </w:rPr>
  </w:style>
  <w:style w:type="paragraph" w:customStyle="1" w:styleId="8">
    <w:name w:val="B43578F72346411BB52775C684A03C233"/>
    <w:uiPriority w:val="0"/>
    <w:pPr>
      <w:spacing w:after="120" w:line="240" w:lineRule="auto"/>
      <w:ind w:right="576"/>
    </w:pPr>
    <w:rPr>
      <w:rFonts w:asciiTheme="minorHAnsi" w:hAnsiTheme="minorHAnsi" w:eastAsiaTheme="minorEastAsia" w:cstheme="minorBidi"/>
      <w:color w:val="000000" w:themeColor="text1"/>
      <w:kern w:val="0"/>
      <w:sz w:val="19"/>
      <w:szCs w:val="22"/>
      <w:lang w:val="en-US" w:eastAsia="en-US" w:bidi="ar-SA"/>
      <w14:textFill>
        <w14:solidFill>
          <w14:schemeClr w14:val="tx1"/>
        </w14:solidFill>
      </w14:textFill>
      <w14:ligatures w14:val="none"/>
    </w:rPr>
  </w:style>
  <w:style w:type="paragraph" w:customStyle="1" w:styleId="9">
    <w:name w:val="F394D50939F645A6AD9DFD45E4426B8E3"/>
    <w:qFormat/>
    <w:uiPriority w:val="0"/>
    <w:pPr>
      <w:spacing w:after="120" w:line="240" w:lineRule="auto"/>
      <w:ind w:right="576"/>
    </w:pPr>
    <w:rPr>
      <w:rFonts w:asciiTheme="minorHAnsi" w:hAnsiTheme="minorHAnsi" w:eastAsiaTheme="minorEastAsia" w:cstheme="minorBidi"/>
      <w:color w:val="000000" w:themeColor="text1"/>
      <w:kern w:val="0"/>
      <w:sz w:val="19"/>
      <w:szCs w:val="22"/>
      <w:lang w:val="en-US" w:eastAsia="en-US" w:bidi="ar-SA"/>
      <w14:textFill>
        <w14:solidFill>
          <w14:schemeClr w14:val="tx1"/>
        </w14:solidFill>
      </w14:textFill>
      <w14:ligatures w14:val="none"/>
    </w:rPr>
  </w:style>
  <w:style w:type="paragraph" w:customStyle="1" w:styleId="10">
    <w:name w:val="2583A2C8B37F461FA4540D474F84236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1">
    <w:name w:val="9DCBEB23636C47C2AB464F23977C5D31"/>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2">
    <w:name w:val="1C04909759874BAAB82AC4FE106C173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
    <w:name w:val="E964CD9AAC9D42B6A381E0434FF7944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4">
    <w:name w:val="BBBD6DC48E744E08B2A6678135FD9829"/>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5">
    <w:name w:val="34F9D124B50447DD9542CF25CE0899BB"/>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
    <w:name w:val="F86E0D9D6CED4C32BC6E5D40455CB38E"/>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
    <w:name w:val="1AB6D2A67CBD4BFD82AE247A0E85741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8">
    <w:name w:val="2BBC083AFBC345D8B73C161B7965C1F5"/>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
    <w:name w:val="B43578F72346411BB52775C684A03C23"/>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20">
    <w:name w:val="E964CD9AAC9D42B6A381E0434FF7944D1"/>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21">
    <w:name w:val="F394D50939F645A6AD9DFD45E4426B8E"/>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22">
    <w:name w:val="1AB6D2A67CBD4BFD82AE247A0E8574101"/>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23">
    <w:name w:val="4619EF6C6FA7473DB90D6EE7B830332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4">
    <w:name w:val="97FBC89EE10B40B6960D7EA18334DD8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5">
    <w:name w:val="CDB72975288B4FAD866B0D59F6489AE6"/>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6">
    <w:name w:val="C9EB9894C6D54BAAA759AC190B40F9F0"/>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7">
    <w:name w:val="87D1F69E93C44618A59B4D733578E4B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8">
    <w:name w:val="2974ED8742254B9C877E204AE8C05DC6"/>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29">
    <w:name w:val="4619EF6C6FA7473DB90D6EE7B830332D1"/>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30">
    <w:name w:val="B43578F72346411BB52775C684A03C231"/>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31">
    <w:name w:val="E964CD9AAC9D42B6A381E0434FF7944D2"/>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32">
    <w:name w:val="2974ED8742254B9C877E204AE8C05DC61"/>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33">
    <w:name w:val="4619EF6C6FA7473DB90D6EE7B830332D2"/>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34">
    <w:name w:val="B43578F72346411BB52775C684A03C232"/>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35">
    <w:name w:val="E964CD9AAC9D42B6A381E0434FF7944D3"/>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36">
    <w:name w:val="2974ED8742254B9C877E204AE8C05DC62"/>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37">
    <w:name w:val="4619EF6C6FA7473DB90D6EE7B830332D3"/>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38">
    <w:name w:val="B43578F72346411BB52775C684A03C234"/>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39">
    <w:name w:val="E964CD9AAC9D42B6A381E0434FF7944D4"/>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40">
    <w:name w:val="8586302A57594EB2A53E50519FC73A4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41">
    <w:name w:val="2974ED8742254B9C877E204AE8C05DC63"/>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42">
    <w:name w:val="4619EF6C6FA7473DB90D6EE7B830332D4"/>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43">
    <w:name w:val="B43578F72346411BB52775C684A03C235"/>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44">
    <w:name w:val="E964CD9AAC9D42B6A381E0434FF7944D5"/>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45">
    <w:name w:val="D950E6FCF4A646499644C3A034915DC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46">
    <w:name w:val="2974ED8742254B9C877E204AE8C05DC64"/>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47">
    <w:name w:val="4619EF6C6FA7473DB90D6EE7B830332D5"/>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48">
    <w:name w:val="B43578F72346411BB52775C684A03C236"/>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49">
    <w:name w:val="E964CD9AAC9D42B6A381E0434FF7944D6"/>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50">
    <w:name w:val="86AA04933639416F94587A79E9373163"/>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51">
    <w:name w:val="2974ED8742254B9C877E204AE8C05DC65"/>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52">
    <w:name w:val="4619EF6C6FA7473DB90D6EE7B830332D6"/>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53">
    <w:name w:val="B43578F72346411BB52775C684A03C237"/>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54">
    <w:name w:val="E964CD9AAC9D42B6A381E0434FF7944D7"/>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55">
    <w:name w:val="4DA9106C123C4A5B81FB0CA1C6A6843E"/>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56">
    <w:name w:val="9111B2A7E94F419BA0A299A2897E3CD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57">
    <w:name w:val="3597DACF55B04BDFB33B0FDA8918DFDB"/>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58">
    <w:name w:val="6248BDB51605444BA8A82B1FDF780714"/>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59">
    <w:name w:val="2974ED8742254B9C877E204AE8C05DC66"/>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60">
    <w:name w:val="4619EF6C6FA7473DB90D6EE7B830332D7"/>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61">
    <w:name w:val="B43578F72346411BB52775C684A03C238"/>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62">
    <w:name w:val="E964CD9AAC9D42B6A381E0434FF7944D8"/>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63">
    <w:name w:val="D491345B70114FEA9903809452A4D9C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64">
    <w:name w:val="0DA0E267E82744B3A2200C315642818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65">
    <w:name w:val="41D8AD10766F4CF7A8FD6D8FAF7699E3"/>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66">
    <w:name w:val="8FF04ABD03F74DA995AE2D344B3BAC09"/>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67">
    <w:name w:val="2974ED8742254B9C877E204AE8C05DC67"/>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68">
    <w:name w:val="4619EF6C6FA7473DB90D6EE7B830332D8"/>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69">
    <w:name w:val="B43578F72346411BB52775C684A03C239"/>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70">
    <w:name w:val="E964CD9AAC9D42B6A381E0434FF7944D9"/>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71">
    <w:name w:val="7C38EDF0A74B46D7B2321B90E3BEF3C5"/>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72">
    <w:name w:val="C4E4674C536B4A9A9C8A0422FA06C3D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73">
    <w:name w:val="534669A4CF584E528964940202DA6F2B"/>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74">
    <w:name w:val="6361511C81FB4F258DCAFE7E88B3F3A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75">
    <w:name w:val="584950E2C6D84B63BA10CF5A2C888B12"/>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76">
    <w:name w:val="614754EAC5B64B9098629FA1FA3D1544"/>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77">
    <w:name w:val="2974ED8742254B9C877E204AE8C05DC68"/>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78">
    <w:name w:val="4619EF6C6FA7473DB90D6EE7B830332D9"/>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79">
    <w:name w:val="B43578F72346411BB52775C684A03C2310"/>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80">
    <w:name w:val="E964CD9AAC9D42B6A381E0434FF7944D10"/>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81">
    <w:name w:val="2974ED8742254B9C877E204AE8C05DC69"/>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82">
    <w:name w:val="4619EF6C6FA7473DB90D6EE7B830332D10"/>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83">
    <w:name w:val="B43578F72346411BB52775C684A03C2311"/>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84">
    <w:name w:val="E964CD9AAC9D42B6A381E0434FF7944D11"/>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85">
    <w:name w:val="2974ED8742254B9C877E204AE8C05DC610"/>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86">
    <w:name w:val="4619EF6C6FA7473DB90D6EE7B830332D11"/>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87">
    <w:name w:val="B43578F72346411BB52775C684A03C2312"/>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88">
    <w:name w:val="E964CD9AAC9D42B6A381E0434FF7944D12"/>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89">
    <w:name w:val="2974ED8742254B9C877E204AE8C05DC611"/>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90">
    <w:name w:val="4619EF6C6FA7473DB90D6EE7B830332D12"/>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91">
    <w:name w:val="B43578F72346411BB52775C684A03C2313"/>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92">
    <w:name w:val="E964CD9AAC9D42B6A381E0434FF7944D13"/>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93">
    <w:name w:val="2974ED8742254B9C877E204AE8C05DC612"/>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94">
    <w:name w:val="4619EF6C6FA7473DB90D6EE7B830332D13"/>
    <w:qFormat/>
    <w:uiPriority w:val="0"/>
    <w:pPr>
      <w:spacing w:before="640" w:after="0" w:line="216" w:lineRule="auto"/>
      <w:ind w:right="576"/>
    </w:pPr>
    <w:rPr>
      <w:rFonts w:asciiTheme="majorHAnsi" w:hAnsiTheme="majorHAnsi" w:eastAsiaTheme="majorEastAsia" w:cstheme="majorBidi"/>
      <w:caps/>
      <w:color w:val="808080" w:themeColor="text1" w:themeTint="80"/>
      <w:kern w:val="0"/>
      <w:sz w:val="26"/>
      <w:szCs w:val="20"/>
      <w:lang w:val="en-US" w:eastAsia="ja-JP" w:bidi="ar-SA"/>
      <w14:textFill>
        <w14:solidFill>
          <w14:schemeClr w14:val="tx1">
            <w14:lumMod w14:val="50000"/>
            <w14:lumOff w14:val="50000"/>
          </w14:schemeClr>
        </w14:solidFill>
      </w14:textFill>
      <w14:ligatures w14:val="none"/>
    </w:rPr>
  </w:style>
  <w:style w:type="paragraph" w:customStyle="1" w:styleId="95">
    <w:name w:val="B43578F72346411BB52775C684A03C2314"/>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96">
    <w:name w:val="E964CD9AAC9D42B6A381E0434FF7944D14"/>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97">
    <w:name w:val="B233015FA9B64238ADFCD935E2584655"/>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98">
    <w:name w:val="2974ED8742254B9C877E204AE8C05DC613"/>
    <w:qFormat/>
    <w:uiPriority w:val="0"/>
    <w:pPr>
      <w:keepNext/>
      <w:keepLines/>
      <w:spacing w:before="640" w:after="0" w:line="216" w:lineRule="auto"/>
      <w:ind w:right="576"/>
      <w:outlineLvl w:val="0"/>
    </w:pPr>
    <w:rPr>
      <w:rFonts w:asciiTheme="majorHAnsi" w:hAnsiTheme="majorHAnsi" w:eastAsiaTheme="majorEastAsia" w:cstheme="majorBidi"/>
      <w:caps/>
      <w:color w:val="808080" w:themeColor="text1" w:themeTint="80"/>
      <w:kern w:val="0"/>
      <w:sz w:val="26"/>
      <w:szCs w:val="34"/>
      <w:lang w:val="en-US" w:eastAsia="ja-JP" w:bidi="ar-SA"/>
      <w14:textFill>
        <w14:solidFill>
          <w14:schemeClr w14:val="tx1">
            <w14:lumMod w14:val="50000"/>
            <w14:lumOff w14:val="50000"/>
          </w14:schemeClr>
        </w14:solidFill>
      </w14:textFill>
      <w14:ligatures w14:val="none"/>
    </w:rPr>
  </w:style>
  <w:style w:type="paragraph" w:customStyle="1" w:styleId="99">
    <w:name w:val="4619EF6C6FA7473DB90D6EE7B830332D14"/>
    <w:qFormat/>
    <w:uiPriority w:val="0"/>
    <w:pPr>
      <w:keepNext/>
      <w:keepLines/>
      <w:spacing w:before="640" w:after="0" w:line="216" w:lineRule="auto"/>
      <w:ind w:right="576"/>
      <w:outlineLvl w:val="0"/>
    </w:pPr>
    <w:rPr>
      <w:rFonts w:asciiTheme="majorHAnsi" w:hAnsiTheme="majorHAnsi" w:eastAsiaTheme="majorEastAsia" w:cstheme="majorBidi"/>
      <w:caps/>
      <w:color w:val="808080" w:themeColor="text1" w:themeTint="80"/>
      <w:kern w:val="0"/>
      <w:sz w:val="26"/>
      <w:szCs w:val="34"/>
      <w:lang w:val="en-US" w:eastAsia="ja-JP" w:bidi="ar-SA"/>
      <w14:textFill>
        <w14:solidFill>
          <w14:schemeClr w14:val="tx1">
            <w14:lumMod w14:val="50000"/>
            <w14:lumOff w14:val="50000"/>
          </w14:schemeClr>
        </w14:solidFill>
      </w14:textFill>
      <w14:ligatures w14:val="none"/>
    </w:rPr>
  </w:style>
  <w:style w:type="paragraph" w:customStyle="1" w:styleId="100">
    <w:name w:val="B43578F72346411BB52775C684A03C2315"/>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101">
    <w:name w:val="E964CD9AAC9D42B6A381E0434FF7944D15"/>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102">
    <w:name w:val="B233015FA9B64238ADFCD935E25846551"/>
    <w:qFormat/>
    <w:uiPriority w:val="0"/>
    <w:pPr>
      <w:spacing w:after="120" w:line="240" w:lineRule="auto"/>
      <w:ind w:right="576"/>
    </w:pPr>
    <w:rPr>
      <w:rFonts w:asciiTheme="minorHAnsi" w:hAnsiTheme="minorHAnsi" w:eastAsiaTheme="minorHAnsi" w:cstheme="minorBidi"/>
      <w:color w:val="000000" w:themeColor="text1"/>
      <w:kern w:val="0"/>
      <w:sz w:val="19"/>
      <w:szCs w:val="20"/>
      <w:lang w:val="en-US" w:eastAsia="ja-JP" w:bidi="ar-SA"/>
      <w14:textFill>
        <w14:solidFill>
          <w14:schemeClr w14:val="tx1"/>
        </w14:solidFill>
      </w14:textFill>
      <w14:ligatures w14:val="none"/>
    </w:rPr>
  </w:style>
  <w:style w:type="paragraph" w:customStyle="1" w:styleId="103">
    <w:name w:val="2974ED8742254B9C877E204AE8C05DC614"/>
    <w:qFormat/>
    <w:uiPriority w:val="0"/>
    <w:pPr>
      <w:keepNext/>
      <w:keepLines/>
      <w:spacing w:before="640" w:after="0" w:line="216" w:lineRule="auto"/>
      <w:ind w:right="576"/>
      <w:outlineLvl w:val="0"/>
    </w:pPr>
    <w:rPr>
      <w:rFonts w:asciiTheme="majorHAnsi" w:hAnsiTheme="majorHAnsi" w:eastAsiaTheme="majorEastAsia" w:cstheme="majorBidi"/>
      <w:caps/>
      <w:color w:val="808080" w:themeColor="text1" w:themeTint="80"/>
      <w:kern w:val="0"/>
      <w:sz w:val="26"/>
      <w:szCs w:val="34"/>
      <w:lang w:val="en-US" w:eastAsia="ja-JP" w:bidi="ar-SA"/>
      <w14:textFill>
        <w14:solidFill>
          <w14:schemeClr w14:val="tx1">
            <w14:lumMod w14:val="50000"/>
            <w14:lumOff w14:val="50000"/>
          </w14:schemeClr>
        </w14:solidFill>
      </w14:textFill>
      <w14:ligatures w14:val="none"/>
    </w:rPr>
  </w:style>
  <w:style w:type="paragraph" w:customStyle="1" w:styleId="104">
    <w:name w:val="4619EF6C6FA7473DB90D6EE7B830332D15"/>
    <w:qFormat/>
    <w:uiPriority w:val="0"/>
    <w:pPr>
      <w:keepNext/>
      <w:keepLines/>
      <w:spacing w:before="640" w:after="0" w:line="216" w:lineRule="auto"/>
      <w:ind w:right="576"/>
      <w:outlineLvl w:val="0"/>
    </w:pPr>
    <w:rPr>
      <w:rFonts w:asciiTheme="majorHAnsi" w:hAnsiTheme="majorHAnsi" w:eastAsiaTheme="majorEastAsia" w:cstheme="majorBidi"/>
      <w:caps/>
      <w:color w:val="808080" w:themeColor="text1" w:themeTint="80"/>
      <w:kern w:val="0"/>
      <w:sz w:val="26"/>
      <w:szCs w:val="34"/>
      <w:lang w:val="en-US" w:eastAsia="ja-JP" w:bidi="ar-SA"/>
      <w14:textFill>
        <w14:solidFill>
          <w14:schemeClr w14:val="tx1">
            <w14:lumMod w14:val="50000"/>
            <w14:lumOff w14:val="50000"/>
          </w14:schemeClr>
        </w14:solidFill>
      </w14:textFill>
      <w14:ligatures w14:val="none"/>
    </w:rPr>
  </w:style>
  <w:style w:type="character" w:customStyle="1" w:styleId="105">
    <w:name w:val="Heading 2 Char"/>
    <w:basedOn w:val="3"/>
    <w:link w:val="2"/>
    <w:qFormat/>
    <w:uiPriority w:val="9"/>
    <w:rPr>
      <w:rFonts w:asciiTheme="majorHAnsi" w:hAnsiTheme="majorHAnsi" w:eastAsiaTheme="majorEastAsia" w:cstheme="majorBidi"/>
      <w:color w:val="000000" w:themeColor="text1"/>
      <w:kern w:val="0"/>
      <w:szCs w:val="26"/>
      <w:lang w:eastAsia="ja-JP"/>
      <w14:textFill>
        <w14:solidFill>
          <w14:schemeClr w14:val="tx1"/>
        </w14:solidFill>
      </w14:textFill>
      <w14:ligatures w14:val="none"/>
    </w:rPr>
  </w:style>
  <w:style w:type="paragraph" w:customStyle="1" w:styleId="106">
    <w:name w:val="F829154FCC394E35A21F03BAF797AF6A"/>
    <w:qFormat/>
    <w:uiPriority w:val="0"/>
    <w:pPr>
      <w:spacing w:after="100" w:line="240" w:lineRule="auto"/>
      <w:ind w:right="576"/>
    </w:pPr>
    <w:rPr>
      <w:rFonts w:asciiTheme="minorHAnsi" w:hAnsiTheme="minorHAnsi" w:eastAsiaTheme="minorHAnsi" w:cstheme="minorBidi"/>
      <w:color w:val="595959" w:themeColor="text1" w:themeTint="A6"/>
      <w:kern w:val="0"/>
      <w:sz w:val="19"/>
      <w:szCs w:val="20"/>
      <w:lang w:val="en-US" w:eastAsia="ja-JP" w:bidi="ar-SA"/>
      <w14:textFill>
        <w14:solidFill>
          <w14:schemeClr w14:val="tx1">
            <w14:lumMod w14:val="65000"/>
            <w14:lumOff w14:val="35000"/>
          </w14:schemeClr>
        </w14:solidFill>
      </w14:textFill>
      <w14:ligatures w14:val="none"/>
    </w:rPr>
  </w:style>
  <w:style w:type="paragraph" w:customStyle="1" w:styleId="107">
    <w:name w:val="B43578F72346411BB52775C684A03C2316"/>
    <w:qFormat/>
    <w:uiPriority w:val="0"/>
    <w:pPr>
      <w:spacing w:after="100" w:line="240" w:lineRule="auto"/>
      <w:ind w:right="576"/>
    </w:pPr>
    <w:rPr>
      <w:rFonts w:asciiTheme="minorHAnsi" w:hAnsiTheme="minorHAnsi" w:eastAsiaTheme="minorHAnsi" w:cstheme="minorBidi"/>
      <w:color w:val="595959" w:themeColor="text1" w:themeTint="A6"/>
      <w:kern w:val="0"/>
      <w:sz w:val="19"/>
      <w:szCs w:val="20"/>
      <w:lang w:val="en-US" w:eastAsia="ja-JP" w:bidi="ar-SA"/>
      <w14:textFill>
        <w14:solidFill>
          <w14:schemeClr w14:val="tx1">
            <w14:lumMod w14:val="65000"/>
            <w14:lumOff w14:val="35000"/>
          </w14:schemeClr>
        </w14:solidFill>
      </w14:textFill>
      <w14:ligatures w14:val="none"/>
    </w:rPr>
  </w:style>
  <w:style w:type="paragraph" w:customStyle="1" w:styleId="108">
    <w:name w:val="1C04909759874BAAB82AC4FE106C173C1"/>
    <w:qFormat/>
    <w:uiPriority w:val="0"/>
    <w:pPr>
      <w:spacing w:after="100" w:line="240" w:lineRule="auto"/>
      <w:ind w:right="576"/>
    </w:pPr>
    <w:rPr>
      <w:rFonts w:asciiTheme="minorHAnsi" w:hAnsiTheme="minorHAnsi" w:eastAsiaTheme="minorHAnsi" w:cstheme="minorBidi"/>
      <w:color w:val="595959" w:themeColor="text1" w:themeTint="A6"/>
      <w:kern w:val="0"/>
      <w:sz w:val="19"/>
      <w:szCs w:val="20"/>
      <w:lang w:val="en-US" w:eastAsia="ja-JP" w:bidi="ar-SA"/>
      <w14:textFill>
        <w14:solidFill>
          <w14:schemeClr w14:val="tx1">
            <w14:lumMod w14:val="65000"/>
            <w14:lumOff w14:val="35000"/>
          </w14:schemeClr>
        </w14:solidFill>
      </w14:textFill>
      <w14:ligatures w14:val="none"/>
    </w:rPr>
  </w:style>
  <w:style w:type="paragraph" w:customStyle="1" w:styleId="109">
    <w:name w:val="E964CD9AAC9D42B6A381E0434FF7944D16"/>
    <w:qFormat/>
    <w:uiPriority w:val="0"/>
    <w:pPr>
      <w:spacing w:after="100" w:line="240" w:lineRule="auto"/>
      <w:ind w:right="576"/>
    </w:pPr>
    <w:rPr>
      <w:rFonts w:asciiTheme="minorHAnsi" w:hAnsiTheme="minorHAnsi" w:eastAsiaTheme="minorHAnsi" w:cstheme="minorBidi"/>
      <w:color w:val="595959" w:themeColor="text1" w:themeTint="A6"/>
      <w:kern w:val="0"/>
      <w:sz w:val="19"/>
      <w:szCs w:val="20"/>
      <w:lang w:val="en-US" w:eastAsia="ja-JP" w:bidi="ar-SA"/>
      <w14:textFill>
        <w14:solidFill>
          <w14:schemeClr w14:val="tx1">
            <w14:lumMod w14:val="65000"/>
            <w14:lumOff w14:val="35000"/>
          </w14:schemeClr>
        </w14:solidFill>
      </w14:textFill>
      <w14:ligatures w14:val="none"/>
    </w:rPr>
  </w:style>
  <w:style w:type="paragraph" w:customStyle="1" w:styleId="110">
    <w:name w:val="27388257CE4446489258394C4ECB31E6"/>
    <w:qFormat/>
    <w:uiPriority w:val="0"/>
    <w:pPr>
      <w:spacing w:after="100" w:line="240" w:lineRule="auto"/>
      <w:ind w:right="576"/>
    </w:pPr>
    <w:rPr>
      <w:rFonts w:asciiTheme="minorHAnsi" w:hAnsiTheme="minorHAnsi" w:eastAsiaTheme="minorHAnsi" w:cstheme="minorBidi"/>
      <w:color w:val="595959" w:themeColor="text1" w:themeTint="A6"/>
      <w:kern w:val="0"/>
      <w:sz w:val="19"/>
      <w:szCs w:val="20"/>
      <w:lang w:val="en-US" w:eastAsia="ja-JP" w:bidi="ar-SA"/>
      <w14:textFill>
        <w14:solidFill>
          <w14:schemeClr w14:val="tx1">
            <w14:lumMod w14:val="65000"/>
            <w14:lumOff w14:val="35000"/>
          </w14:schemeClr>
        </w14:solidFill>
      </w14:textFill>
      <w14:ligatures w14:val="none"/>
    </w:rPr>
  </w:style>
  <w:style w:type="paragraph" w:customStyle="1" w:styleId="111">
    <w:name w:val="B233015FA9B64238ADFCD935E25846552"/>
    <w:qFormat/>
    <w:uiPriority w:val="0"/>
    <w:pPr>
      <w:spacing w:after="100" w:line="240" w:lineRule="auto"/>
      <w:ind w:right="576"/>
    </w:pPr>
    <w:rPr>
      <w:rFonts w:asciiTheme="minorHAnsi" w:hAnsiTheme="minorHAnsi" w:eastAsiaTheme="minorHAnsi" w:cstheme="minorBidi"/>
      <w:color w:val="595959" w:themeColor="text1" w:themeTint="A6"/>
      <w:kern w:val="0"/>
      <w:sz w:val="19"/>
      <w:szCs w:val="20"/>
      <w:lang w:val="en-US" w:eastAsia="ja-JP" w:bidi="ar-SA"/>
      <w14:textFill>
        <w14:solidFill>
          <w14:schemeClr w14:val="tx1">
            <w14:lumMod w14:val="65000"/>
            <w14:lumOff w14:val="35000"/>
          </w14:schemeClr>
        </w14:solidFill>
      </w14:textFill>
      <w14:ligatures w14:val="none"/>
    </w:rPr>
  </w:style>
  <w:style w:type="paragraph" w:customStyle="1" w:styleId="112">
    <w:name w:val="2974ED8742254B9C877E204AE8C05DC615"/>
    <w:qFormat/>
    <w:uiPriority w:val="0"/>
    <w:pPr>
      <w:keepNext/>
      <w:keepLines/>
      <w:spacing w:before="640" w:after="0" w:line="216" w:lineRule="auto"/>
      <w:ind w:right="576"/>
      <w:outlineLvl w:val="0"/>
    </w:pPr>
    <w:rPr>
      <w:rFonts w:asciiTheme="majorHAnsi" w:hAnsiTheme="majorHAnsi" w:eastAsiaTheme="majorEastAsia" w:cstheme="majorBidi"/>
      <w:caps/>
      <w:color w:val="808080" w:themeColor="text1" w:themeTint="80"/>
      <w:kern w:val="0"/>
      <w:sz w:val="26"/>
      <w:szCs w:val="34"/>
      <w:lang w:val="en-US" w:eastAsia="ja-JP" w:bidi="ar-SA"/>
      <w14:textFill>
        <w14:solidFill>
          <w14:schemeClr w14:val="tx1">
            <w14:lumMod w14:val="50000"/>
            <w14:lumOff w14:val="50000"/>
          </w14:schemeClr>
        </w14:solidFill>
      </w14:textFill>
      <w14:ligatures w14:val="none"/>
    </w:rPr>
  </w:style>
  <w:style w:type="paragraph" w:customStyle="1" w:styleId="113">
    <w:name w:val="4619EF6C6FA7473DB90D6EE7B830332D16"/>
    <w:qFormat/>
    <w:uiPriority w:val="0"/>
    <w:pPr>
      <w:keepNext/>
      <w:keepLines/>
      <w:spacing w:before="640" w:after="0" w:line="216" w:lineRule="auto"/>
      <w:ind w:right="576"/>
      <w:outlineLvl w:val="0"/>
    </w:pPr>
    <w:rPr>
      <w:rFonts w:asciiTheme="majorHAnsi" w:hAnsiTheme="majorHAnsi" w:eastAsiaTheme="majorEastAsia" w:cstheme="majorBidi"/>
      <w:caps/>
      <w:color w:val="808080" w:themeColor="text1" w:themeTint="80"/>
      <w:kern w:val="0"/>
      <w:sz w:val="26"/>
      <w:szCs w:val="34"/>
      <w:lang w:val="en-US" w:eastAsia="ja-JP" w:bidi="ar-SA"/>
      <w14:textFill>
        <w14:solidFill>
          <w14:schemeClr w14:val="tx1">
            <w14:lumMod w14:val="50000"/>
            <w14:lumOff w14:val="50000"/>
          </w14:schemeClr>
        </w14:solidFill>
      </w14:textFill>
      <w14:ligatures w14:val="none"/>
    </w:rPr>
  </w:style>
  <w:style w:type="paragraph" w:customStyle="1" w:styleId="114">
    <w:name w:val="F829154FCC394E35A21F03BAF797AF6A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15">
    <w:name w:val="B43578F72346411BB52775C684A03C2317"/>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16">
    <w:name w:val="1C04909759874BAAB82AC4FE106C173C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17">
    <w:name w:val="E964CD9AAC9D42B6A381E0434FF7944D17"/>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18">
    <w:name w:val="27388257CE4446489258394C4ECB31E6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19">
    <w:name w:val="B233015FA9B64238ADFCD935E25846553"/>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0">
    <w:name w:val="2974ED8742254B9C877E204AE8C05DC616"/>
    <w:qFormat/>
    <w:uiPriority w:val="0"/>
    <w:pPr>
      <w:keepNext/>
      <w:keepLines/>
      <w:spacing w:before="640" w:after="0" w:line="216" w:lineRule="auto"/>
      <w:ind w:right="576"/>
      <w:outlineLvl w:val="0"/>
    </w:pPr>
    <w:rPr>
      <w:rFonts w:asciiTheme="majorHAnsi" w:hAnsiTheme="majorHAnsi" w:eastAsiaTheme="majorEastAsia" w:cstheme="majorBidi"/>
      <w:caps/>
      <w:color w:val="595959" w:themeColor="text1" w:themeTint="A6"/>
      <w:kern w:val="0"/>
      <w:sz w:val="26"/>
      <w:szCs w:val="34"/>
      <w:lang w:val="en-US" w:eastAsia="ja-JP" w:bidi="ar-SA"/>
      <w14:textFill>
        <w14:solidFill>
          <w14:schemeClr w14:val="tx1">
            <w14:lumMod w14:val="65000"/>
            <w14:lumOff w14:val="35000"/>
          </w14:schemeClr>
        </w14:solidFill>
      </w14:textFill>
      <w14:ligatures w14:val="none"/>
    </w:rPr>
  </w:style>
  <w:style w:type="paragraph" w:customStyle="1" w:styleId="121">
    <w:name w:val="4619EF6C6FA7473DB90D6EE7B830332D17"/>
    <w:qFormat/>
    <w:uiPriority w:val="0"/>
    <w:pPr>
      <w:keepNext/>
      <w:keepLines/>
      <w:spacing w:before="640" w:after="0" w:line="216" w:lineRule="auto"/>
      <w:ind w:right="576"/>
      <w:outlineLvl w:val="0"/>
    </w:pPr>
    <w:rPr>
      <w:rFonts w:asciiTheme="majorHAnsi" w:hAnsiTheme="majorHAnsi" w:eastAsiaTheme="majorEastAsia" w:cstheme="majorBidi"/>
      <w:caps/>
      <w:color w:val="595959" w:themeColor="text1" w:themeTint="A6"/>
      <w:kern w:val="0"/>
      <w:sz w:val="26"/>
      <w:szCs w:val="34"/>
      <w:lang w:val="en-US" w:eastAsia="ja-JP" w:bidi="ar-SA"/>
      <w14:textFill>
        <w14:solidFill>
          <w14:schemeClr w14:val="tx1">
            <w14:lumMod w14:val="65000"/>
            <w14:lumOff w14:val="35000"/>
          </w14:schemeClr>
        </w14:solidFill>
      </w14:textFill>
      <w14:ligatures w14:val="none"/>
    </w:rPr>
  </w:style>
  <w:style w:type="paragraph" w:customStyle="1" w:styleId="122">
    <w:name w:val="F829154FCC394E35A21F03BAF797AF6A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3">
    <w:name w:val="B43578F72346411BB52775C684A03C2318"/>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4">
    <w:name w:val="1C04909759874BAAB82AC4FE106C173C3"/>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5">
    <w:name w:val="E964CD9AAC9D42B6A381E0434FF7944D18"/>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6">
    <w:name w:val="27388257CE4446489258394C4ECB31E6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7">
    <w:name w:val="B233015FA9B64238ADFCD935E25846554"/>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28">
    <w:name w:val="84A576073B64486BBA16A5073CA8123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29">
    <w:name w:val="FAD1CB1412554AFA8B03EB7CFF312C9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0">
    <w:name w:val="558213513824464286AE288E7817A85B"/>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1">
    <w:name w:val="467D1F7EDC4F4B0CA710790C92F3E147"/>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2">
    <w:name w:val="D0477BC767BD4F6EB7E318AC51586D74"/>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3">
    <w:name w:val="6C5BEDEEFDCA4E589B57D9F86DD5D07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4">
    <w:name w:val="277343049BC34F2A89E208A1FA8101F3"/>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5">
    <w:name w:val="48E858216C3642729DB051BF86771902"/>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6">
    <w:name w:val="39D3CF2DF4F84710BF356B40EE02EE87"/>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7">
    <w:name w:val="31BE99EE44B541FBB99E26BEF04FE2C8"/>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8">
    <w:name w:val="432B8E1F0EF54C87BA77C3D02F2D3EF7"/>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39">
    <w:name w:val="E18E862CEAAC43D093BE9BFE4C022AE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40">
    <w:name w:val="7B9C01826265442ABADB606B3AAE293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41">
    <w:name w:val="6064D6811EAC408186BA577648F7252B"/>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42">
    <w:name w:val="2974ED8742254B9C877E204AE8C05DC617"/>
    <w:qFormat/>
    <w:uiPriority w:val="0"/>
    <w:pPr>
      <w:keepNext/>
      <w:keepLines/>
      <w:spacing w:before="640" w:after="0" w:line="216" w:lineRule="auto"/>
      <w:ind w:right="576"/>
      <w:outlineLvl w:val="0"/>
    </w:pPr>
    <w:rPr>
      <w:rFonts w:asciiTheme="majorHAnsi" w:hAnsiTheme="majorHAnsi" w:eastAsiaTheme="majorEastAsia" w:cstheme="majorBidi"/>
      <w:caps/>
      <w:color w:val="595959" w:themeColor="text1" w:themeTint="A6"/>
      <w:kern w:val="0"/>
      <w:sz w:val="26"/>
      <w:szCs w:val="34"/>
      <w:lang w:val="en-US" w:eastAsia="ja-JP" w:bidi="ar-SA"/>
      <w14:textFill>
        <w14:solidFill>
          <w14:schemeClr w14:val="tx1">
            <w14:lumMod w14:val="65000"/>
            <w14:lumOff w14:val="35000"/>
          </w14:schemeClr>
        </w14:solidFill>
      </w14:textFill>
      <w14:ligatures w14:val="none"/>
    </w:rPr>
  </w:style>
  <w:style w:type="paragraph" w:customStyle="1" w:styleId="143">
    <w:name w:val="4619EF6C6FA7473DB90D6EE7B830332D18"/>
    <w:qFormat/>
    <w:uiPriority w:val="0"/>
    <w:pPr>
      <w:keepNext/>
      <w:keepLines/>
      <w:spacing w:before="640" w:after="0" w:line="216" w:lineRule="auto"/>
      <w:ind w:right="576"/>
      <w:outlineLvl w:val="0"/>
    </w:pPr>
    <w:rPr>
      <w:rFonts w:asciiTheme="majorHAnsi" w:hAnsiTheme="majorHAnsi" w:eastAsiaTheme="majorEastAsia" w:cstheme="majorBidi"/>
      <w:caps/>
      <w:color w:val="595959" w:themeColor="text1" w:themeTint="A6"/>
      <w:kern w:val="0"/>
      <w:sz w:val="26"/>
      <w:szCs w:val="34"/>
      <w:lang w:val="en-US" w:eastAsia="ja-JP" w:bidi="ar-SA"/>
      <w14:textFill>
        <w14:solidFill>
          <w14:schemeClr w14:val="tx1">
            <w14:lumMod w14:val="65000"/>
            <w14:lumOff w14:val="35000"/>
          </w14:schemeClr>
        </w14:solidFill>
      </w14:textFill>
      <w14:ligatures w14:val="none"/>
    </w:rPr>
  </w:style>
  <w:style w:type="paragraph" w:customStyle="1" w:styleId="144">
    <w:name w:val="48E858216C3642729DB051BF867719021"/>
    <w:qFormat/>
    <w:uiPriority w:val="0"/>
    <w:pPr>
      <w:spacing w:after="120" w:line="240" w:lineRule="auto"/>
      <w:ind w:right="144"/>
    </w:pPr>
    <w:rPr>
      <w:rFonts w:asciiTheme="minorHAnsi" w:hAnsiTheme="minorHAnsi" w:eastAsiaTheme="minorHAnsi" w:cstheme="minorBidi"/>
      <w:color w:val="000000" w:themeColor="text1"/>
      <w:kern w:val="0"/>
      <w:sz w:val="22"/>
      <w:szCs w:val="22"/>
      <w:lang w:val="en-US" w:eastAsia="ja-JP" w:bidi="ar-SA"/>
      <w14:textFill>
        <w14:solidFill>
          <w14:schemeClr w14:val="tx1"/>
        </w14:solidFill>
      </w14:textFill>
      <w14:ligatures w14:val="none"/>
    </w:rPr>
  </w:style>
  <w:style w:type="paragraph" w:customStyle="1" w:styleId="145">
    <w:name w:val="39D3CF2DF4F84710BF356B40EE02EE871"/>
    <w:qFormat/>
    <w:uiPriority w:val="0"/>
    <w:pPr>
      <w:spacing w:after="120" w:line="240" w:lineRule="auto"/>
      <w:ind w:right="144"/>
    </w:pPr>
    <w:rPr>
      <w:rFonts w:asciiTheme="minorHAnsi" w:hAnsiTheme="minorHAnsi" w:eastAsiaTheme="minorHAnsi" w:cstheme="minorBidi"/>
      <w:color w:val="000000" w:themeColor="text1"/>
      <w:kern w:val="0"/>
      <w:sz w:val="22"/>
      <w:szCs w:val="22"/>
      <w:lang w:val="en-US" w:eastAsia="ja-JP" w:bidi="ar-SA"/>
      <w14:textFill>
        <w14:solidFill>
          <w14:schemeClr w14:val="tx1"/>
        </w14:solidFill>
      </w14:textFill>
      <w14:ligatures w14:val="none"/>
    </w:rPr>
  </w:style>
  <w:style w:type="paragraph" w:customStyle="1" w:styleId="146">
    <w:name w:val="31BE99EE44B541FBB99E26BEF04FE2C8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47">
    <w:name w:val="432B8E1F0EF54C87BA77C3D02F2D3EF7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48">
    <w:name w:val="E18E862CEAAC43D093BE9BFE4C022AEF1"/>
    <w:qFormat/>
    <w:uiPriority w:val="0"/>
    <w:pPr>
      <w:numPr>
        <w:ilvl w:val="0"/>
        <w:numId w:val="2"/>
      </w:numPr>
      <w:tabs>
        <w:tab w:val="left" w:pos="101"/>
      </w:tabs>
      <w:spacing w:after="100" w:line="240" w:lineRule="auto"/>
      <w:ind w:left="101" w:right="576" w:hanging="101"/>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49">
    <w:name w:val="1C04909759874BAAB82AC4FE106C173C4"/>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50">
    <w:name w:val="E964CD9AAC9D42B6A381E0434FF7944D19"/>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51">
    <w:name w:val="534669A4CF584E528964940202DA6F2B1"/>
    <w:qFormat/>
    <w:uiPriority w:val="0"/>
    <w:pPr>
      <w:spacing w:after="120" w:line="240" w:lineRule="auto"/>
      <w:ind w:right="144"/>
    </w:pPr>
    <w:rPr>
      <w:rFonts w:asciiTheme="minorHAnsi" w:hAnsiTheme="minorHAnsi" w:eastAsiaTheme="minorHAnsi" w:cstheme="minorBidi"/>
      <w:color w:val="000000" w:themeColor="text1"/>
      <w:kern w:val="0"/>
      <w:sz w:val="22"/>
      <w:szCs w:val="22"/>
      <w:lang w:val="en-US" w:eastAsia="ja-JP" w:bidi="ar-SA"/>
      <w14:textFill>
        <w14:solidFill>
          <w14:schemeClr w14:val="tx1"/>
        </w14:solidFill>
      </w14:textFill>
      <w14:ligatures w14:val="none"/>
    </w:rPr>
  </w:style>
  <w:style w:type="paragraph" w:customStyle="1" w:styleId="152">
    <w:name w:val="6361511C81FB4F258DCAFE7E88B3F3A01"/>
    <w:qFormat/>
    <w:uiPriority w:val="0"/>
    <w:pPr>
      <w:spacing w:after="120" w:line="240" w:lineRule="auto"/>
      <w:ind w:right="144"/>
    </w:pPr>
    <w:rPr>
      <w:rFonts w:asciiTheme="minorHAnsi" w:hAnsiTheme="minorHAnsi" w:eastAsiaTheme="minorHAnsi" w:cstheme="minorBidi"/>
      <w:color w:val="000000" w:themeColor="text1"/>
      <w:kern w:val="0"/>
      <w:sz w:val="22"/>
      <w:szCs w:val="22"/>
      <w:lang w:val="en-US" w:eastAsia="ja-JP" w:bidi="ar-SA"/>
      <w14:textFill>
        <w14:solidFill>
          <w14:schemeClr w14:val="tx1"/>
        </w14:solidFill>
      </w14:textFill>
      <w14:ligatures w14:val="none"/>
    </w:rPr>
  </w:style>
  <w:style w:type="paragraph" w:customStyle="1" w:styleId="153">
    <w:name w:val="27388257CE4446489258394C4ECB31E63"/>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54">
    <w:name w:val="0F487458647B4AA6A9CC500B2C42C9A8"/>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55">
    <w:name w:val="B233015FA9B64238ADFCD935E25846555"/>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56">
    <w:name w:val="57EAF9B54E2F4DC8BA403E2017ED1BE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57">
    <w:name w:val="731AD1EDC99D46AAA873D26278BAD679"/>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58">
    <w:name w:val="F7116F5F9C5F489081C9D19F0CD2180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59">
    <w:name w:val="82C547A534834006BD675146DE56DDD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0">
    <w:name w:val="1DAC060E5D2E4BE8B802D37F6FCCDE62"/>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1">
    <w:name w:val="26A7520635C7462C868FDED67F26CE9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2">
    <w:name w:val="FDE3B3B13C6E4E0DBAF92A18888887FA"/>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3">
    <w:name w:val="46CAD9E7FBBD45C9931B42738988A2A6"/>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4">
    <w:name w:val="894ABED7F5BA42028D6C93DDFBEE08E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5">
    <w:name w:val="B95B17B4CB594F68BB2DCC11660855C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6">
    <w:name w:val="8419E1226C6F461798B138F85A1A09A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7">
    <w:name w:val="3824CBEE92C54DE194A8669FD64454E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8">
    <w:name w:val="B1F4AE7B61E245269BB486A1167EC69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69">
    <w:name w:val="D726744CFDB94EDD97808755BB761B0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0">
    <w:name w:val="837BCE8E7E004541918DED32FEDDFA0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1">
    <w:name w:val="FA6074DEE77F465EBB0522FD0367F29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2">
    <w:name w:val="6442BC54932F4B6282C6DB62777AEAB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3">
    <w:name w:val="F2B721840FB74C079D04180B5918B200"/>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4">
    <w:name w:val="0566AD7502844BD780808A8FBD087C44"/>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5">
    <w:name w:val="1D2287A12880466E8DD16FA68C054B0A"/>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6">
    <w:name w:val="9870135856AD471BA4C37100C5B6FCB7"/>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7">
    <w:name w:val="FF880D6FC0C147CF832505EFA63C75D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8">
    <w:name w:val="CC8DB1269CEB47919DC7FBE81F2CAC43"/>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79">
    <w:name w:val="E9E074C4C139479FB2490C90F1C07676"/>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80">
    <w:name w:val="544A06FCDD4E4FD49CCED195D6500C4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81">
    <w:name w:val="3F5DC6382A9D4DA49A9A35F291D51C8C"/>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82">
    <w:name w:val="04E3C180676D446C8241C489CE3AB806"/>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83">
    <w:name w:val="2974ED8742254B9C877E204AE8C05DC618"/>
    <w:qFormat/>
    <w:uiPriority w:val="0"/>
    <w:pPr>
      <w:keepNext/>
      <w:keepLines/>
      <w:spacing w:before="640" w:after="0" w:line="216" w:lineRule="auto"/>
      <w:ind w:right="576"/>
      <w:outlineLvl w:val="0"/>
    </w:pPr>
    <w:rPr>
      <w:rFonts w:asciiTheme="majorHAnsi" w:hAnsiTheme="majorHAnsi" w:eastAsiaTheme="majorEastAsia" w:cstheme="majorBidi"/>
      <w:caps/>
      <w:color w:val="595959" w:themeColor="text1" w:themeTint="A6"/>
      <w:kern w:val="0"/>
      <w:sz w:val="26"/>
      <w:szCs w:val="34"/>
      <w:lang w:val="en-US" w:eastAsia="ja-JP" w:bidi="ar-SA"/>
      <w14:textFill>
        <w14:solidFill>
          <w14:schemeClr w14:val="tx1">
            <w14:lumMod w14:val="65000"/>
            <w14:lumOff w14:val="35000"/>
          </w14:schemeClr>
        </w14:solidFill>
      </w14:textFill>
      <w14:ligatures w14:val="none"/>
    </w:rPr>
  </w:style>
  <w:style w:type="paragraph" w:customStyle="1" w:styleId="184">
    <w:name w:val="4619EF6C6FA7473DB90D6EE7B830332D19"/>
    <w:qFormat/>
    <w:uiPriority w:val="0"/>
    <w:pPr>
      <w:keepNext/>
      <w:keepLines/>
      <w:spacing w:before="640" w:after="0" w:line="216" w:lineRule="auto"/>
      <w:ind w:right="576"/>
      <w:outlineLvl w:val="0"/>
    </w:pPr>
    <w:rPr>
      <w:rFonts w:asciiTheme="majorHAnsi" w:hAnsiTheme="majorHAnsi" w:eastAsiaTheme="majorEastAsia" w:cstheme="majorBidi"/>
      <w:caps/>
      <w:color w:val="595959" w:themeColor="text1" w:themeTint="A6"/>
      <w:kern w:val="0"/>
      <w:sz w:val="26"/>
      <w:szCs w:val="34"/>
      <w:lang w:val="en-US" w:eastAsia="ja-JP" w:bidi="ar-SA"/>
      <w14:textFill>
        <w14:solidFill>
          <w14:schemeClr w14:val="tx1">
            <w14:lumMod w14:val="65000"/>
            <w14:lumOff w14:val="35000"/>
          </w14:schemeClr>
        </w14:solidFill>
      </w14:textFill>
      <w14:ligatures w14:val="none"/>
    </w:rPr>
  </w:style>
  <w:style w:type="paragraph" w:customStyle="1" w:styleId="185">
    <w:name w:val="31BE99EE44B541FBB99E26BEF04FE2C8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86">
    <w:name w:val="432B8E1F0EF54C87BA77C3D02F2D3EF7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87">
    <w:name w:val="1C04909759874BAAB82AC4FE106C173C5"/>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88">
    <w:name w:val="E964CD9AAC9D42B6A381E0434FF7944D20"/>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89">
    <w:name w:val="27388257CE4446489258394C4ECB31E64"/>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90">
    <w:name w:val="B233015FA9B64238ADFCD935E25846556"/>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191">
    <w:name w:val="591EF2C01C5E45CAB94B341A62A705E1"/>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2">
    <w:name w:val="CB42A0C906B44377A861F4E1E2E10314"/>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3">
    <w:name w:val="A97C77EC65D2484FB7F4FDB54F52CC02"/>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4">
    <w:name w:val="64758A47B8B14DF290CC3000533649AD"/>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5">
    <w:name w:val="5FD0462C8D57412680E5D23651244A9A"/>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6">
    <w:name w:val="B4EC3A28C8CD4C178F0F1ADFB3D195A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7">
    <w:name w:val="2411C11C64464C74A5F34BA7DD3FBA9B"/>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8">
    <w:name w:val="7396E327B81C44C18B282630571EB781"/>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199">
    <w:name w:val="2B4BFD03550B4E6DA827630156AC4847"/>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0">
    <w:name w:val="36A0139ABBC34B34AD15D07400491501"/>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1">
    <w:name w:val="53C656FA97CE4AAB8584923146F9E688"/>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2">
    <w:name w:val="6B3AB57224014DFB9C47AC76B54F4E75"/>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3">
    <w:name w:val="7C5A1EA8096E40C8ADD32448C1AD8E42"/>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4">
    <w:name w:val="7B3F4FA2D26544FF87E33605B4704C5E"/>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5">
    <w:name w:val="0CDA701950874C7E97AED5BC4D75CC69"/>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6">
    <w:name w:val="7703A66E815A4453A02E7DB404F3B501"/>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7">
    <w:name w:val="2F49A7F9182846ECBEC50B689F09758F"/>
    <w:qFormat/>
    <w:uiPriority w:val="0"/>
    <w:pPr>
      <w:spacing w:after="160" w:line="259" w:lineRule="auto"/>
    </w:pPr>
    <w:rPr>
      <w:rFonts w:asciiTheme="minorHAnsi" w:hAnsiTheme="minorHAnsi" w:eastAsiaTheme="minorEastAsia" w:cstheme="minorBidi"/>
      <w:kern w:val="0"/>
      <w:sz w:val="22"/>
      <w:szCs w:val="22"/>
      <w:lang w:val="en-US" w:eastAsia="en-US" w:bidi="ar-SA"/>
      <w14:ligatures w14:val="none"/>
    </w:rPr>
  </w:style>
  <w:style w:type="paragraph" w:customStyle="1" w:styleId="208">
    <w:name w:val="5FD0462C8D57412680E5D23651244A9A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209">
    <w:name w:val="36A0139ABBC34B34AD15D07400491501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210">
    <w:name w:val="2F49A7F9182846ECBEC50B689F09758F1"/>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211">
    <w:name w:val="5FD0462C8D57412680E5D23651244A9A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212">
    <w:name w:val="36A0139ABBC34B34AD15D07400491501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 w:type="paragraph" w:customStyle="1" w:styleId="213">
    <w:name w:val="2F49A7F9182846ECBEC50B689F09758F2"/>
    <w:qFormat/>
    <w:uiPriority w:val="0"/>
    <w:pPr>
      <w:spacing w:after="100" w:line="240" w:lineRule="auto"/>
      <w:ind w:right="576"/>
    </w:pPr>
    <w:rPr>
      <w:rFonts w:asciiTheme="minorHAnsi" w:hAnsiTheme="minorHAnsi" w:eastAsiaTheme="minorHAnsi" w:cstheme="minorBidi"/>
      <w:color w:val="595959" w:themeColor="text1" w:themeTint="A6"/>
      <w:kern w:val="0"/>
      <w:sz w:val="22"/>
      <w:szCs w:val="22"/>
      <w:lang w:val="en-US" w:eastAsia="ja-JP" w:bidi="ar-SA"/>
      <w14:textFill>
        <w14:solidFill>
          <w14:schemeClr w14:val="tx1">
            <w14:lumMod w14:val="65000"/>
            <w14:lumOff w14:val="35000"/>
          </w14:schemeClr>
        </w14:solidFill>
      </w14:textFill>
      <w14:ligatures w14:val="none"/>
    </w:rPr>
  </w:style>
</w:style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SO_x0020_item_x0020_id xmlns="40262f94-9f35-4ac3-9a90-690165a166b7" xsi:nil="true"/>
    <Assetid_x0020_ xmlns="40262f94-9f35-4ac3-9a90-690165a166b7" xsi:nil="true"/>
    <Item_x0020_Details xmlns="40262f94-9f35-4ac3-9a90-690165a166b7" xsi:nil="true"/>
    <Template_x0020_details xmlns="40262f94-9f35-4ac3-9a90-690165a166b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3F7D94069FF64A86F7DFF56D60E3BE" ma:contentTypeVersion="6" ma:contentTypeDescription="Create a new document." ma:contentTypeScope="" ma:versionID="c32302c77d4085ecf495bdddb7f5e889">
  <xsd:schema xmlns:xsd="http://www.w3.org/2001/XMLSchema" xmlns:xs="http://www.w3.org/2001/XMLSchema" xmlns:p="http://schemas.microsoft.com/office/2006/metadata/properties" xmlns:ns2="a4f35948-e619-41b3-aa29-22878b09cfd2" xmlns:ns3="40262f94-9f35-4ac3-9a90-690165a166b7" targetNamespace="http://schemas.microsoft.com/office/2006/metadata/properties" ma:root="true" ma:fieldsID="4ab5ae46be95f9d0be6107e8200be7a2" ns2:_="" ns3:_="">
    <xsd:import namespace="a4f35948-e619-41b3-aa29-22878b09cfd2"/>
    <xsd:import namespace="40262f94-9f35-4ac3-9a90-690165a166b7"/>
    <xsd:element name="properties">
      <xsd:complexType>
        <xsd:sequence>
          <xsd:element name="documentManagement">
            <xsd:complexType>
              <xsd:all>
                <xsd:element ref="ns2:SharedWithUsers" minOccurs="0"/>
                <xsd:element ref="ns2:SharedWithDetails" minOccurs="0"/>
                <xsd:element ref="ns3:VSO_x0020_item_x0020_id" minOccurs="0"/>
                <xsd:element ref="ns3:Item_x0020_Details" minOccurs="0"/>
                <xsd:element ref="ns3:Template_x0020_details" minOccurs="0"/>
                <xsd:element ref="ns3:Assetid_x002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f35948-e619-41b3-aa29-22878b09cfd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262f94-9f35-4ac3-9a90-690165a166b7" elementFormDefault="qualified">
    <xsd:import namespace="http://schemas.microsoft.com/office/2006/documentManagement/types"/>
    <xsd:import namespace="http://schemas.microsoft.com/office/infopath/2007/PartnerControls"/>
    <xsd:element name="VSO_x0020_item_x0020_id" ma:index="10" nillable="true" ma:displayName="VSO item id" ma:description="Please add the bug number to refer to VSO items." ma:internalName="VSO_x0020_item_x0020_id">
      <xsd:simpleType>
        <xsd:restriction base="dms:Text">
          <xsd:maxLength value="255"/>
        </xsd:restriction>
      </xsd:simpleType>
    </xsd:element>
    <xsd:element name="Item_x0020_Details" ma:index="11" nillable="true" ma:displayName="Item Details" ma:internalName="Item_x0020_Details">
      <xsd:simpleType>
        <xsd:restriction base="dms:Note">
          <xsd:maxLength value="255"/>
        </xsd:restriction>
      </xsd:simpleType>
    </xsd:element>
    <xsd:element name="Template_x0020_details" ma:index="12" nillable="true" ma:displayName="Template details" ma:internalName="Template_x0020_details">
      <xsd:simpleType>
        <xsd:restriction base="dms:Text"/>
      </xsd:simpleType>
    </xsd:element>
    <xsd:element name="Assetid_x0020_" ma:index="13" nillable="true" ma:displayName="Assetid " ma:internalName="Assetid_x0020_">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73A5C2-F7B1-4844-B3EF-33B7D0853518}">
  <ds:schemaRefs/>
</ds:datastoreItem>
</file>

<file path=customXml/itemProps3.xml><?xml version="1.0" encoding="utf-8"?>
<ds:datastoreItem xmlns:ds="http://schemas.openxmlformats.org/officeDocument/2006/customXml" ds:itemID="{B10A99BC-CF1C-4A2A-90F1-837BE596B6DA}">
  <ds:schemaRefs/>
</ds:datastoreItem>
</file>

<file path=customXml/itemProps4.xml><?xml version="1.0" encoding="utf-8"?>
<ds:datastoreItem xmlns:ds="http://schemas.openxmlformats.org/officeDocument/2006/customXml" ds:itemID="{49AB8320-892F-4E54-AE4B-E22BD0EB0775}">
  <ds:schemaRefs/>
</ds:datastoreItem>
</file>

<file path=docProps/app.xml><?xml version="1.0" encoding="utf-8"?>
<Properties xmlns="http://schemas.openxmlformats.org/officeDocument/2006/extended-properties" xmlns:vt="http://schemas.openxmlformats.org/officeDocument/2006/docPropsVTypes">
  <Template>tf02919464_win32.dotx</Template>
  <Pages>1</Pages>
  <Words>179</Words>
  <Characters>829</Characters>
  <Lines>7</Lines>
  <Paragraphs>2</Paragraphs>
  <TotalTime>15</TotalTime>
  <ScaleCrop>false</ScaleCrop>
  <LinksUpToDate>false</LinksUpToDate>
  <CharactersWithSpaces>986</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2022-03-08T04:23:00Z</dcterms:created>
  <dc:creator>WPS_1646628360</dc:creator>
  <cp:lastModifiedBy>SaltestSaltedFish</cp:lastModifiedBy>
  <dcterms:modified xsi:type="dcterms:W3CDTF">2022-03-10T07:31:54Z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21565;#Templates 15|23429aea-cf88-4627-a4f4-d1db26527ca3</vt:lpwstr>
  </property>
  <property fmtid="{D5CDD505-2E9C-101B-9397-08002B2CF9AE}" pid="4" name="FeatureTags">
    <vt:lpwstr/>
  </property>
  <property fmtid="{D5CDD505-2E9C-101B-9397-08002B2CF9AE}" pid="5" name="LocalizationTags">
    <vt:lpwstr>22519;#Templates_Release15|b1fd5811-3f3d-4639-b3ad-a29d0050f2f8</vt:lpwstr>
  </property>
  <property fmtid="{D5CDD505-2E9C-101B-9397-08002B2CF9AE}" pid="6" name="ScenarioTags">
    <vt:lpwstr/>
  </property>
  <property fmtid="{D5CDD505-2E9C-101B-9397-08002B2CF9AE}" pid="7" name="CampaignTags">
    <vt:lpwstr/>
  </property>
  <property fmtid="{D5CDD505-2E9C-101B-9397-08002B2CF9AE}" pid="8" name="ICV">
    <vt:lpwstr>A33324505EB34994B7BE23065ED2FDB0</vt:lpwstr>
  </property>
  <property fmtid="{D5CDD505-2E9C-101B-9397-08002B2CF9AE}" pid="9" name="KSOProductBuildVer">
    <vt:lpwstr>2052-11.1.0.11365</vt:lpwstr>
  </property>
</Properties>
</file>